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VISVESVARAYA</w:t>
      </w:r>
      <w:r>
        <w:rPr>
          <w:spacing w:val="-4"/>
        </w:rPr>
        <w:t xml:space="preserve"> </w:t>
      </w:r>
      <w:r>
        <w:t>TECHNOLOGICAL</w:t>
      </w:r>
      <w:r>
        <w:rPr>
          <w:spacing w:val="-2"/>
        </w:rPr>
        <w:t xml:space="preserve"> </w:t>
      </w:r>
      <w:r>
        <w:t>UNIVERSITY</w:t>
      </w:r>
    </w:p>
    <w:p>
      <w:pPr>
        <w:spacing w:before="26"/>
        <w:ind w:left="2378" w:right="2513" w:firstLine="0"/>
        <w:jc w:val="center"/>
        <w:rPr>
          <w:sz w:val="28"/>
        </w:rPr>
      </w:pPr>
      <w:r>
        <w:rPr>
          <w:sz w:val="28"/>
        </w:rPr>
        <w:t>“Jnana</w:t>
      </w:r>
      <w:r>
        <w:rPr>
          <w:spacing w:val="-2"/>
          <w:sz w:val="28"/>
        </w:rPr>
        <w:t xml:space="preserve"> </w:t>
      </w:r>
      <w:r>
        <w:rPr>
          <w:sz w:val="28"/>
        </w:rPr>
        <w:t>Sangama”,</w:t>
      </w:r>
      <w:r>
        <w:rPr>
          <w:spacing w:val="-3"/>
          <w:sz w:val="28"/>
        </w:rPr>
        <w:t xml:space="preserve"> </w:t>
      </w:r>
      <w:r>
        <w:rPr>
          <w:sz w:val="28"/>
        </w:rPr>
        <w:t>Belagavi</w:t>
      </w:r>
      <w:r>
        <w:rPr>
          <w:spacing w:val="1"/>
          <w:sz w:val="28"/>
        </w:rPr>
        <w:t xml:space="preserve"> </w:t>
      </w:r>
      <w:r>
        <w:rPr>
          <w:sz w:val="28"/>
        </w:rPr>
        <w:t>–</w:t>
      </w:r>
      <w:r>
        <w:rPr>
          <w:spacing w:val="-4"/>
          <w:sz w:val="28"/>
        </w:rPr>
        <w:t xml:space="preserve"> </w:t>
      </w:r>
      <w:r>
        <w:rPr>
          <w:sz w:val="28"/>
        </w:rPr>
        <w:t>590</w:t>
      </w:r>
      <w:r>
        <w:rPr>
          <w:spacing w:val="-4"/>
          <w:sz w:val="28"/>
        </w:rPr>
        <w:t xml:space="preserve"> </w:t>
      </w:r>
      <w:r>
        <w:rPr>
          <w:sz w:val="28"/>
        </w:rPr>
        <w:t>018</w:t>
      </w:r>
    </w:p>
    <w:p>
      <w:pPr>
        <w:pStyle w:val="6"/>
        <w:rPr>
          <w:sz w:val="24"/>
        </w:rPr>
      </w:pPr>
      <w:r>
        <w:drawing>
          <wp:anchor distT="0" distB="0" distL="0" distR="0" simplePos="0" relativeHeight="251660288" behindDoc="0" locked="0" layoutInCell="1" allowOverlap="1">
            <wp:simplePos x="0" y="0"/>
            <wp:positionH relativeFrom="page">
              <wp:posOffset>4509135</wp:posOffset>
            </wp:positionH>
            <wp:positionV relativeFrom="paragraph">
              <wp:posOffset>200025</wp:posOffset>
            </wp:positionV>
            <wp:extent cx="1043305" cy="99758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7" cstate="print"/>
                    <a:stretch>
                      <a:fillRect/>
                    </a:stretch>
                  </pic:blipFill>
                  <pic:spPr>
                    <a:xfrm>
                      <a:off x="0" y="0"/>
                      <a:ext cx="1043054" cy="997457"/>
                    </a:xfrm>
                    <a:prstGeom prst="rect">
                      <a:avLst/>
                    </a:prstGeom>
                  </pic:spPr>
                </pic:pic>
              </a:graphicData>
            </a:graphic>
          </wp:anchor>
        </w:drawing>
      </w:r>
    </w:p>
    <w:p>
      <w:pPr>
        <w:pStyle w:val="6"/>
        <w:spacing w:before="9"/>
        <w:rPr>
          <w:sz w:val="27"/>
        </w:rPr>
      </w:pPr>
    </w:p>
    <w:p>
      <w:pPr>
        <w:spacing w:before="1"/>
        <w:ind w:left="2378" w:right="2517" w:firstLine="0"/>
        <w:jc w:val="center"/>
        <w:rPr>
          <w:sz w:val="24"/>
        </w:rPr>
      </w:pPr>
      <w:r>
        <w:rPr>
          <w:sz w:val="24"/>
        </w:rPr>
        <w:t>An</w:t>
      </w:r>
      <w:r>
        <w:rPr>
          <w:spacing w:val="-1"/>
          <w:sz w:val="24"/>
        </w:rPr>
        <w:t xml:space="preserve"> </w:t>
      </w:r>
      <w:r>
        <w:rPr>
          <w:sz w:val="24"/>
        </w:rPr>
        <w:t>Internship</w:t>
      </w:r>
      <w:r>
        <w:rPr>
          <w:spacing w:val="-2"/>
          <w:sz w:val="24"/>
        </w:rPr>
        <w:t xml:space="preserve"> </w:t>
      </w:r>
      <w:r>
        <w:rPr>
          <w:sz w:val="24"/>
        </w:rPr>
        <w:t>Report</w:t>
      </w:r>
      <w:r>
        <w:rPr>
          <w:spacing w:val="-1"/>
          <w:sz w:val="24"/>
        </w:rPr>
        <w:t xml:space="preserve"> </w:t>
      </w:r>
      <w:r>
        <w:rPr>
          <w:sz w:val="24"/>
        </w:rPr>
        <w:t>on</w:t>
      </w:r>
    </w:p>
    <w:p>
      <w:pPr>
        <w:pStyle w:val="3"/>
        <w:spacing w:before="142"/>
        <w:ind w:left="2378" w:right="2517"/>
        <w:jc w:val="center"/>
      </w:pPr>
      <w:r>
        <w:rPr>
          <w:rFonts w:hint="default"/>
          <w:color w:val="FF0000"/>
          <w:lang w:val="en-IN"/>
        </w:rPr>
        <w:t xml:space="preserve">  </w:t>
      </w:r>
      <w:r>
        <w:rPr>
          <w:color w:val="FF0000"/>
        </w:rPr>
        <w:t>“</w:t>
      </w:r>
      <w:r>
        <w:rPr>
          <w:rFonts w:hint="default"/>
          <w:color w:val="FF0000"/>
          <w:lang w:val="en-IN"/>
        </w:rPr>
        <w:t>Virtual Assistant for visually impaired</w:t>
      </w:r>
      <w:r>
        <w:rPr>
          <w:color w:val="FF0000"/>
        </w:rPr>
        <w:t>”</w:t>
      </w:r>
    </w:p>
    <w:p>
      <w:pPr>
        <w:spacing w:before="181"/>
        <w:ind w:left="2378" w:right="2516" w:firstLine="0"/>
        <w:jc w:val="center"/>
        <w:rPr>
          <w:sz w:val="24"/>
        </w:rPr>
      </w:pPr>
      <w:r>
        <w:rPr>
          <w:sz w:val="24"/>
        </w:rPr>
        <w:t>Submitted</w:t>
      </w:r>
      <w:r>
        <w:rPr>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for</w:t>
      </w:r>
      <w:r>
        <w:rPr>
          <w:spacing w:val="-1"/>
          <w:sz w:val="24"/>
        </w:rPr>
        <w:t xml:space="preserve"> </w:t>
      </w:r>
      <w:r>
        <w:rPr>
          <w:sz w:val="24"/>
        </w:rPr>
        <w:t>the award</w:t>
      </w:r>
      <w:r>
        <w:rPr>
          <w:spacing w:val="-1"/>
          <w:sz w:val="24"/>
        </w:rPr>
        <w:t xml:space="preserve"> </w:t>
      </w:r>
      <w:r>
        <w:rPr>
          <w:sz w:val="24"/>
        </w:rPr>
        <w:t>of</w:t>
      </w:r>
      <w:r>
        <w:rPr>
          <w:spacing w:val="-3"/>
          <w:sz w:val="24"/>
        </w:rPr>
        <w:t xml:space="preserve"> </w:t>
      </w:r>
      <w:r>
        <w:rPr>
          <w:sz w:val="24"/>
        </w:rPr>
        <w:t>degree</w:t>
      </w:r>
      <w:r>
        <w:rPr>
          <w:spacing w:val="-2"/>
          <w:sz w:val="24"/>
        </w:rPr>
        <w:t xml:space="preserve"> </w:t>
      </w:r>
      <w:r>
        <w:rPr>
          <w:sz w:val="24"/>
        </w:rPr>
        <w:t>of</w:t>
      </w:r>
    </w:p>
    <w:p>
      <w:pPr>
        <w:spacing w:before="141" w:line="362" w:lineRule="auto"/>
        <w:ind w:left="5766" w:right="5905" w:firstLine="0"/>
        <w:jc w:val="center"/>
        <w:rPr>
          <w:b/>
          <w:sz w:val="28"/>
        </w:rPr>
      </w:pPr>
      <w:r>
        <w:rPr>
          <w:b/>
          <w:sz w:val="28"/>
        </w:rPr>
        <w:t>Bachelor of Engineering</w:t>
      </w:r>
      <w:r>
        <w:rPr>
          <w:b/>
          <w:spacing w:val="-67"/>
          <w:sz w:val="28"/>
        </w:rPr>
        <w:t xml:space="preserve"> </w:t>
      </w:r>
      <w:r>
        <w:rPr>
          <w:b/>
          <w:sz w:val="28"/>
        </w:rPr>
        <w:t>in</w:t>
      </w:r>
    </w:p>
    <w:p>
      <w:pPr>
        <w:spacing w:before="0" w:line="317" w:lineRule="exact"/>
        <w:ind w:left="2378" w:right="2514" w:firstLine="0"/>
        <w:jc w:val="center"/>
        <w:rPr>
          <w:b/>
          <w:sz w:val="28"/>
        </w:rPr>
      </w:pPr>
      <w:r>
        <w:rPr>
          <w:b/>
          <w:sz w:val="28"/>
        </w:rPr>
        <w:t>Computer</w:t>
      </w:r>
      <w:r>
        <w:rPr>
          <w:b/>
          <w:spacing w:val="-2"/>
          <w:sz w:val="28"/>
        </w:rPr>
        <w:t xml:space="preserve"> </w:t>
      </w:r>
      <w:r>
        <w:rPr>
          <w:b/>
          <w:sz w:val="28"/>
        </w:rPr>
        <w:t>Science</w:t>
      </w:r>
      <w:r>
        <w:rPr>
          <w:b/>
          <w:spacing w:val="-4"/>
          <w:sz w:val="28"/>
        </w:rPr>
        <w:t xml:space="preserve"> </w:t>
      </w:r>
      <w:r>
        <w:rPr>
          <w:b/>
          <w:sz w:val="28"/>
        </w:rPr>
        <w:t>Engineering</w:t>
      </w:r>
    </w:p>
    <w:p>
      <w:pPr>
        <w:spacing w:before="157"/>
        <w:ind w:left="2378" w:right="2510" w:firstLine="0"/>
        <w:jc w:val="center"/>
        <w:rPr>
          <w:sz w:val="24"/>
        </w:rPr>
      </w:pPr>
      <w:r>
        <w:rPr>
          <w:sz w:val="24"/>
        </w:rPr>
        <w:t>Submitted</w:t>
      </w:r>
      <w:r>
        <w:rPr>
          <w:spacing w:val="-1"/>
          <w:sz w:val="24"/>
        </w:rPr>
        <w:t xml:space="preserve"> </w:t>
      </w:r>
      <w:r>
        <w:rPr>
          <w:sz w:val="24"/>
        </w:rPr>
        <w:t>By</w:t>
      </w:r>
    </w:p>
    <w:p>
      <w:pPr>
        <w:spacing w:before="144"/>
        <w:ind w:left="2378" w:right="2717" w:firstLine="0"/>
        <w:jc w:val="center"/>
        <w:rPr>
          <w:rFonts w:hint="default"/>
          <w:b/>
          <w:sz w:val="24"/>
          <w:lang w:val="en-IN"/>
        </w:rPr>
      </w:pPr>
      <w:r>
        <w:rPr>
          <w:rFonts w:hint="default"/>
          <w:b/>
          <w:sz w:val="24"/>
          <w:lang w:val="en-IN"/>
        </w:rPr>
        <w:t xml:space="preserve">   T G Sarvesh</w:t>
      </w:r>
    </w:p>
    <w:p>
      <w:pPr>
        <w:spacing w:before="132"/>
        <w:ind w:left="2378" w:right="2517" w:firstLine="0"/>
        <w:jc w:val="center"/>
        <w:rPr>
          <w:sz w:val="24"/>
        </w:rPr>
      </w:pPr>
      <w:r>
        <w:rPr>
          <w:sz w:val="24"/>
        </w:rPr>
        <w:t>Internship</w:t>
      </w:r>
      <w:r>
        <w:rPr>
          <w:spacing w:val="-2"/>
          <w:sz w:val="24"/>
        </w:rPr>
        <w:t xml:space="preserve"> </w:t>
      </w:r>
      <w:r>
        <w:rPr>
          <w:sz w:val="24"/>
        </w:rPr>
        <w:t>Carried</w:t>
      </w:r>
      <w:r>
        <w:rPr>
          <w:spacing w:val="-1"/>
          <w:sz w:val="24"/>
        </w:rPr>
        <w:t xml:space="preserve"> </w:t>
      </w:r>
      <w:r>
        <w:rPr>
          <w:sz w:val="24"/>
        </w:rPr>
        <w:t>Out</w:t>
      </w:r>
      <w:r>
        <w:rPr>
          <w:spacing w:val="-1"/>
          <w:sz w:val="24"/>
        </w:rPr>
        <w:t xml:space="preserve"> </w:t>
      </w:r>
      <w:r>
        <w:rPr>
          <w:sz w:val="24"/>
        </w:rPr>
        <w:t>at</w:t>
      </w:r>
    </w:p>
    <w:p>
      <w:pPr>
        <w:spacing w:before="143" w:line="360" w:lineRule="auto"/>
        <w:ind w:left="5202" w:right="5340" w:firstLine="0"/>
        <w:jc w:val="center"/>
        <w:rPr>
          <w:b/>
          <w:sz w:val="28"/>
        </w:rPr>
      </w:pPr>
      <w:r>
        <w:rPr>
          <w:b/>
          <w:sz w:val="28"/>
        </w:rPr>
        <w:t>Varcons Technologies PVT. LTD.</w:t>
      </w:r>
      <w:r>
        <w:rPr>
          <w:b/>
          <w:spacing w:val="-67"/>
          <w:sz w:val="28"/>
        </w:rPr>
        <w:t xml:space="preserve"> </w:t>
      </w:r>
      <w:r>
        <w:rPr>
          <w:b/>
          <w:sz w:val="28"/>
        </w:rPr>
        <w:t>Bengaluru</w:t>
      </w:r>
    </w:p>
    <w:p>
      <w:pPr>
        <w:tabs>
          <w:tab w:val="left" w:pos="8465"/>
        </w:tabs>
        <w:spacing w:line="240" w:lineRule="auto"/>
        <w:ind w:left="3344" w:right="0" w:firstLine="0"/>
        <w:rPr>
          <w:sz w:val="20"/>
        </w:rPr>
      </w:pPr>
      <w:r>
        <w:rPr>
          <w:sz w:val="20"/>
        </w:rPr>
        <w:drawing>
          <wp:inline distT="0" distB="0" distL="0" distR="0">
            <wp:extent cx="1389380" cy="138303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1389440" cy="1383030"/>
                    </a:xfrm>
                    <a:prstGeom prst="rect">
                      <a:avLst/>
                    </a:prstGeom>
                  </pic:spPr>
                </pic:pic>
              </a:graphicData>
            </a:graphic>
          </wp:inline>
        </w:drawing>
      </w:r>
      <w:r>
        <w:rPr>
          <w:sz w:val="20"/>
        </w:rPr>
        <w:tab/>
      </w:r>
      <w:r>
        <w:rPr>
          <w:position w:val="13"/>
          <w:sz w:val="20"/>
        </w:rPr>
        <w:drawing>
          <wp:inline distT="0" distB="0" distL="0" distR="0">
            <wp:extent cx="1362710" cy="130365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1362869" cy="1303782"/>
                    </a:xfrm>
                    <a:prstGeom prst="rect">
                      <a:avLst/>
                    </a:prstGeom>
                  </pic:spPr>
                </pic:pic>
              </a:graphicData>
            </a:graphic>
          </wp:inline>
        </w:drawing>
      </w:r>
    </w:p>
    <w:p>
      <w:pPr>
        <w:pStyle w:val="6"/>
        <w:rPr>
          <w:b/>
          <w:sz w:val="30"/>
        </w:rPr>
      </w:pPr>
    </w:p>
    <w:p>
      <w:pPr>
        <w:pStyle w:val="6"/>
        <w:rPr>
          <w:b/>
          <w:sz w:val="30"/>
        </w:rPr>
      </w:pPr>
    </w:p>
    <w:p>
      <w:pPr>
        <w:pStyle w:val="6"/>
        <w:spacing w:before="5"/>
        <w:rPr>
          <w:b/>
          <w:sz w:val="28"/>
        </w:rPr>
      </w:pPr>
    </w:p>
    <w:p>
      <w:pPr>
        <w:spacing w:before="0" w:line="379" w:lineRule="auto"/>
        <w:ind w:left="3495" w:right="3632" w:hanging="7"/>
        <w:jc w:val="center"/>
        <w:rPr>
          <w:b/>
          <w:sz w:val="24"/>
        </w:rPr>
      </w:pPr>
      <w:r>
        <w:rPr>
          <w:b/>
          <w:sz w:val="24"/>
        </w:rPr>
        <w:t>DEPARTMENT OF COMPUTER SCIENCE AND ENGINEERING</w:t>
      </w:r>
      <w:r>
        <w:rPr>
          <w:b/>
          <w:spacing w:val="1"/>
          <w:sz w:val="24"/>
        </w:rPr>
        <w:t xml:space="preserve"> </w:t>
      </w:r>
      <w:r>
        <w:rPr>
          <w:b/>
          <w:sz w:val="24"/>
        </w:rPr>
        <w:t>DON</w:t>
      </w:r>
      <w:r>
        <w:rPr>
          <w:b/>
          <w:spacing w:val="-3"/>
          <w:sz w:val="24"/>
        </w:rPr>
        <w:t xml:space="preserve"> </w:t>
      </w:r>
      <w:r>
        <w:rPr>
          <w:b/>
          <w:sz w:val="24"/>
        </w:rPr>
        <w:t>BOSCO</w:t>
      </w:r>
      <w:r>
        <w:rPr>
          <w:b/>
          <w:spacing w:val="-3"/>
          <w:sz w:val="24"/>
        </w:rPr>
        <w:t xml:space="preserve"> </w:t>
      </w:r>
      <w:r>
        <w:rPr>
          <w:b/>
          <w:sz w:val="24"/>
        </w:rPr>
        <w:t>INSTITUTE</w:t>
      </w:r>
      <w:r>
        <w:rPr>
          <w:b/>
          <w:spacing w:val="-3"/>
          <w:sz w:val="24"/>
        </w:rPr>
        <w:t xml:space="preserve"> </w:t>
      </w:r>
      <w:r>
        <w:rPr>
          <w:b/>
          <w:sz w:val="24"/>
        </w:rPr>
        <w:t>OF</w:t>
      </w:r>
      <w:r>
        <w:rPr>
          <w:b/>
          <w:spacing w:val="-6"/>
          <w:sz w:val="24"/>
        </w:rPr>
        <w:t xml:space="preserve"> </w:t>
      </w:r>
      <w:r>
        <w:rPr>
          <w:b/>
          <w:sz w:val="24"/>
        </w:rPr>
        <w:t>TECHNOLOGY,</w:t>
      </w:r>
      <w:r>
        <w:rPr>
          <w:b/>
          <w:spacing w:val="-3"/>
          <w:sz w:val="24"/>
        </w:rPr>
        <w:t xml:space="preserve"> </w:t>
      </w:r>
      <w:r>
        <w:rPr>
          <w:b/>
          <w:sz w:val="24"/>
        </w:rPr>
        <w:t>BENGALURU-560074</w:t>
      </w:r>
    </w:p>
    <w:p>
      <w:pPr>
        <w:spacing w:after="0" w:line="379" w:lineRule="auto"/>
        <w:jc w:val="center"/>
        <w:rPr>
          <w:sz w:val="24"/>
        </w:rPr>
        <w:sectPr>
          <w:footerReference r:id="rId5" w:type="default"/>
          <w:type w:val="continuous"/>
          <w:pgSz w:w="15850" w:h="15310" w:orient="landscape"/>
          <w:pgMar w:top="1360" w:right="560" w:bottom="1180" w:left="700" w:header="720" w:footer="995" w:gutter="0"/>
          <w:pgNumType w:start="1"/>
          <w:cols w:space="720" w:num="1"/>
        </w:sectPr>
      </w:pPr>
    </w:p>
    <w:p>
      <w:pPr>
        <w:spacing w:before="66" w:line="480" w:lineRule="auto"/>
        <w:ind w:left="3102" w:right="2480" w:firstLine="1202"/>
        <w:jc w:val="left"/>
        <w:rPr>
          <w:b/>
          <w:sz w:val="28"/>
        </w:rPr>
      </w:pPr>
      <w:r>
        <w:rPr>
          <w:b/>
          <w:sz w:val="28"/>
        </w:rPr>
        <w:t>DON BOSCO INSTITUTE OF TECHNOLOGY</w:t>
      </w:r>
      <w:r>
        <w:rPr>
          <w:b/>
          <w:spacing w:val="1"/>
          <w:sz w:val="28"/>
        </w:rPr>
        <w:t xml:space="preserve"> </w:t>
      </w:r>
      <w:r>
        <w:rPr>
          <w:b/>
          <w:sz w:val="28"/>
        </w:rPr>
        <w:t>DEPARTMENT</w:t>
      </w:r>
      <w:r>
        <w:rPr>
          <w:b/>
          <w:spacing w:val="-3"/>
          <w:sz w:val="28"/>
        </w:rPr>
        <w:t xml:space="preserve"> </w:t>
      </w:r>
      <w:r>
        <w:rPr>
          <w:b/>
          <w:sz w:val="28"/>
        </w:rPr>
        <w:t>OF</w:t>
      </w:r>
      <w:r>
        <w:rPr>
          <w:b/>
          <w:spacing w:val="-3"/>
          <w:sz w:val="28"/>
        </w:rPr>
        <w:t xml:space="preserve"> </w:t>
      </w:r>
      <w:r>
        <w:rPr>
          <w:b/>
          <w:sz w:val="28"/>
        </w:rPr>
        <w:t>COMPUTER</w:t>
      </w:r>
      <w:r>
        <w:rPr>
          <w:b/>
          <w:spacing w:val="-5"/>
          <w:sz w:val="28"/>
        </w:rPr>
        <w:t xml:space="preserve"> </w:t>
      </w:r>
      <w:r>
        <w:rPr>
          <w:b/>
          <w:sz w:val="28"/>
        </w:rPr>
        <w:t>SCIENCE</w:t>
      </w:r>
      <w:r>
        <w:rPr>
          <w:b/>
          <w:spacing w:val="-3"/>
          <w:sz w:val="28"/>
        </w:rPr>
        <w:t xml:space="preserve"> </w:t>
      </w:r>
      <w:r>
        <w:rPr>
          <w:b/>
          <w:sz w:val="28"/>
        </w:rPr>
        <w:t>AND</w:t>
      </w:r>
      <w:r>
        <w:rPr>
          <w:b/>
          <w:spacing w:val="-4"/>
          <w:sz w:val="28"/>
        </w:rPr>
        <w:t xml:space="preserve"> </w:t>
      </w:r>
      <w:r>
        <w:rPr>
          <w:b/>
          <w:sz w:val="28"/>
        </w:rPr>
        <w:t>ENGINEERING</w:t>
      </w:r>
    </w:p>
    <w:p>
      <w:pPr>
        <w:spacing w:before="0" w:line="320" w:lineRule="exact"/>
        <w:ind w:left="2378" w:right="2515" w:firstLine="0"/>
        <w:jc w:val="center"/>
        <w:rPr>
          <w:b/>
          <w:sz w:val="28"/>
        </w:rPr>
      </w:pPr>
      <w:r>
        <w:rPr>
          <w:b/>
          <w:sz w:val="28"/>
        </w:rPr>
        <w:t>Kumbalagodu,</w:t>
      </w:r>
      <w:r>
        <w:rPr>
          <w:b/>
          <w:spacing w:val="-6"/>
          <w:sz w:val="28"/>
        </w:rPr>
        <w:t xml:space="preserve"> </w:t>
      </w:r>
      <w:r>
        <w:rPr>
          <w:b/>
          <w:sz w:val="28"/>
        </w:rPr>
        <w:t>Bengaluru-560074</w:t>
      </w:r>
    </w:p>
    <w:p>
      <w:pPr>
        <w:pStyle w:val="6"/>
        <w:spacing w:before="10"/>
        <w:rPr>
          <w:b/>
          <w:sz w:val="24"/>
        </w:rPr>
      </w:pPr>
      <w:r>
        <w:drawing>
          <wp:anchor distT="0" distB="0" distL="0" distR="0" simplePos="0" relativeHeight="251661312" behindDoc="0" locked="0" layoutInCell="1" allowOverlap="1">
            <wp:simplePos x="0" y="0"/>
            <wp:positionH relativeFrom="page">
              <wp:posOffset>4231005</wp:posOffset>
            </wp:positionH>
            <wp:positionV relativeFrom="paragraph">
              <wp:posOffset>206375</wp:posOffset>
            </wp:positionV>
            <wp:extent cx="1583690" cy="181038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0" cstate="print"/>
                    <a:stretch>
                      <a:fillRect/>
                    </a:stretch>
                  </pic:blipFill>
                  <pic:spPr>
                    <a:xfrm>
                      <a:off x="0" y="0"/>
                      <a:ext cx="1583556" cy="1810512"/>
                    </a:xfrm>
                    <a:prstGeom prst="rect">
                      <a:avLst/>
                    </a:prstGeom>
                  </pic:spPr>
                </pic:pic>
              </a:graphicData>
            </a:graphic>
          </wp:anchor>
        </w:drawing>
      </w:r>
    </w:p>
    <w:p>
      <w:pPr>
        <w:pStyle w:val="6"/>
        <w:spacing w:before="8"/>
        <w:rPr>
          <w:b/>
          <w:sz w:val="27"/>
        </w:rPr>
      </w:pPr>
    </w:p>
    <w:p>
      <w:pPr>
        <w:pStyle w:val="3"/>
        <w:spacing w:before="0"/>
        <w:ind w:left="2378" w:right="2520"/>
        <w:jc w:val="center"/>
      </w:pPr>
      <w:r>
        <w:rPr>
          <w:u w:val="thick"/>
        </w:rPr>
        <w:t>CERTIFICATE</w:t>
      </w:r>
    </w:p>
    <w:p>
      <w:pPr>
        <w:pStyle w:val="6"/>
        <w:spacing w:before="11"/>
        <w:rPr>
          <w:b/>
          <w:sz w:val="21"/>
        </w:rPr>
      </w:pPr>
    </w:p>
    <w:p>
      <w:pPr>
        <w:spacing w:before="89" w:line="360" w:lineRule="auto"/>
        <w:ind w:left="740" w:right="826" w:firstLine="0"/>
        <w:jc w:val="left"/>
        <w:rPr>
          <w:sz w:val="28"/>
        </w:rPr>
      </w:pPr>
      <w:r>
        <w:rPr>
          <w:sz w:val="28"/>
        </w:rPr>
        <w:t xml:space="preserve">This is to certify that the internship report entitled </w:t>
      </w:r>
      <w:r>
        <w:rPr>
          <w:b/>
          <w:sz w:val="28"/>
        </w:rPr>
        <w:t>“</w:t>
      </w:r>
      <w:r>
        <w:rPr>
          <w:rFonts w:hint="default"/>
          <w:b/>
          <w:sz w:val="28"/>
          <w:lang w:val="en-IN"/>
        </w:rPr>
        <w:t>Virtual assistant for visually impaired</w:t>
      </w:r>
      <w:r>
        <w:rPr>
          <w:b/>
          <w:sz w:val="28"/>
        </w:rPr>
        <w:t>”</w:t>
      </w:r>
      <w:r>
        <w:rPr>
          <w:b/>
          <w:spacing w:val="1"/>
          <w:sz w:val="28"/>
        </w:rPr>
        <w:t xml:space="preserve"> </w:t>
      </w:r>
      <w:r>
        <w:rPr>
          <w:sz w:val="28"/>
        </w:rPr>
        <w:t>is carried</w:t>
      </w:r>
      <w:r>
        <w:rPr>
          <w:spacing w:val="1"/>
          <w:sz w:val="28"/>
        </w:rPr>
        <w:t xml:space="preserve"> </w:t>
      </w:r>
      <w:r>
        <w:rPr>
          <w:sz w:val="28"/>
        </w:rPr>
        <w:t>out</w:t>
      </w:r>
      <w:r>
        <w:rPr>
          <w:spacing w:val="-1"/>
          <w:sz w:val="28"/>
        </w:rPr>
        <w:t xml:space="preserve"> </w:t>
      </w:r>
      <w:r>
        <w:rPr>
          <w:sz w:val="28"/>
        </w:rPr>
        <w:t>by</w:t>
      </w:r>
      <w:r>
        <w:rPr>
          <w:spacing w:val="1"/>
          <w:sz w:val="28"/>
        </w:rPr>
        <w:t xml:space="preserve"> </w:t>
      </w:r>
      <w:r>
        <w:rPr>
          <w:b/>
          <w:spacing w:val="-2"/>
          <w:sz w:val="28"/>
        </w:rPr>
        <w:t xml:space="preserve"> </w:t>
      </w:r>
      <w:r>
        <w:rPr>
          <w:b/>
          <w:sz w:val="28"/>
        </w:rPr>
        <w:t>T</w:t>
      </w:r>
      <w:r>
        <w:rPr>
          <w:rFonts w:hint="default"/>
          <w:b/>
          <w:sz w:val="28"/>
          <w:lang w:val="en-IN"/>
        </w:rPr>
        <w:t xml:space="preserve"> G SARVESH</w:t>
      </w:r>
      <w:r>
        <w:rPr>
          <w:b/>
          <w:sz w:val="28"/>
        </w:rPr>
        <w:t xml:space="preserve"> (1DB19CS15</w:t>
      </w:r>
      <w:r>
        <w:rPr>
          <w:rFonts w:hint="default"/>
          <w:b/>
          <w:sz w:val="28"/>
          <w:lang w:val="en-IN"/>
        </w:rPr>
        <w:t>1</w:t>
      </w:r>
      <w:r>
        <w:rPr>
          <w:b/>
          <w:sz w:val="28"/>
        </w:rPr>
        <w:t>)</w:t>
      </w:r>
      <w:r>
        <w:rPr>
          <w:b/>
          <w:spacing w:val="1"/>
          <w:sz w:val="28"/>
        </w:rPr>
        <w:t xml:space="preserve"> </w:t>
      </w:r>
      <w:r>
        <w:rPr>
          <w:sz w:val="28"/>
        </w:rPr>
        <w:t>in</w:t>
      </w:r>
      <w:r>
        <w:rPr>
          <w:spacing w:val="1"/>
          <w:sz w:val="28"/>
        </w:rPr>
        <w:t xml:space="preserve"> </w:t>
      </w:r>
      <w:r>
        <w:rPr>
          <w:sz w:val="28"/>
        </w:rPr>
        <w:t>partial fulfillment</w:t>
      </w:r>
      <w:r>
        <w:rPr>
          <w:spacing w:val="1"/>
          <w:sz w:val="28"/>
        </w:rPr>
        <w:t xml:space="preserve"> </w:t>
      </w:r>
      <w:r>
        <w:rPr>
          <w:sz w:val="28"/>
        </w:rPr>
        <w:t>of</w:t>
      </w:r>
      <w:r>
        <w:rPr>
          <w:spacing w:val="-1"/>
          <w:sz w:val="28"/>
        </w:rPr>
        <w:t xml:space="preserve"> </w:t>
      </w:r>
      <w:r>
        <w:rPr>
          <w:sz w:val="28"/>
        </w:rPr>
        <w:t>the requirements for the award of</w:t>
      </w:r>
      <w:r>
        <w:rPr>
          <w:spacing w:val="8"/>
          <w:sz w:val="28"/>
        </w:rPr>
        <w:t xml:space="preserve"> </w:t>
      </w:r>
      <w:r>
        <w:rPr>
          <w:b/>
          <w:sz w:val="28"/>
        </w:rPr>
        <w:t>Bachelor</w:t>
      </w:r>
      <w:r>
        <w:rPr>
          <w:b/>
          <w:spacing w:val="-67"/>
          <w:sz w:val="28"/>
        </w:rPr>
        <w:t xml:space="preserve"> </w:t>
      </w:r>
      <w:r>
        <w:rPr>
          <w:b/>
          <w:sz w:val="28"/>
        </w:rPr>
        <w:t>of</w:t>
      </w:r>
      <w:r>
        <w:rPr>
          <w:b/>
          <w:spacing w:val="33"/>
          <w:sz w:val="28"/>
        </w:rPr>
        <w:t xml:space="preserve"> </w:t>
      </w:r>
      <w:r>
        <w:rPr>
          <w:b/>
          <w:sz w:val="28"/>
        </w:rPr>
        <w:t>Engineering</w:t>
      </w:r>
      <w:r>
        <w:rPr>
          <w:b/>
          <w:spacing w:val="32"/>
          <w:sz w:val="28"/>
        </w:rPr>
        <w:t xml:space="preserve"> </w:t>
      </w:r>
      <w:r>
        <w:rPr>
          <w:b/>
          <w:sz w:val="28"/>
        </w:rPr>
        <w:t>in</w:t>
      </w:r>
      <w:r>
        <w:rPr>
          <w:b/>
          <w:spacing w:val="34"/>
          <w:sz w:val="28"/>
        </w:rPr>
        <w:t xml:space="preserve"> </w:t>
      </w:r>
      <w:r>
        <w:rPr>
          <w:b/>
          <w:sz w:val="28"/>
        </w:rPr>
        <w:t>Computer</w:t>
      </w:r>
      <w:r>
        <w:rPr>
          <w:b/>
          <w:spacing w:val="33"/>
          <w:sz w:val="28"/>
        </w:rPr>
        <w:t xml:space="preserve"> </w:t>
      </w:r>
      <w:r>
        <w:rPr>
          <w:b/>
          <w:sz w:val="28"/>
        </w:rPr>
        <w:t>Science</w:t>
      </w:r>
      <w:r>
        <w:rPr>
          <w:b/>
          <w:spacing w:val="31"/>
          <w:sz w:val="28"/>
        </w:rPr>
        <w:t xml:space="preserve"> </w:t>
      </w:r>
      <w:r>
        <w:rPr>
          <w:b/>
          <w:sz w:val="28"/>
        </w:rPr>
        <w:t>and</w:t>
      </w:r>
      <w:r>
        <w:rPr>
          <w:b/>
          <w:spacing w:val="34"/>
          <w:sz w:val="28"/>
        </w:rPr>
        <w:t xml:space="preserve"> </w:t>
      </w:r>
      <w:r>
        <w:rPr>
          <w:b/>
          <w:sz w:val="28"/>
        </w:rPr>
        <w:t>Engineering</w:t>
      </w:r>
      <w:r>
        <w:rPr>
          <w:b/>
          <w:spacing w:val="39"/>
          <w:sz w:val="28"/>
        </w:rPr>
        <w:t xml:space="preserve"> </w:t>
      </w:r>
      <w:r>
        <w:rPr>
          <w:sz w:val="28"/>
        </w:rPr>
        <w:t>of</w:t>
      </w:r>
      <w:r>
        <w:rPr>
          <w:spacing w:val="32"/>
          <w:sz w:val="28"/>
        </w:rPr>
        <w:t xml:space="preserve"> </w:t>
      </w:r>
      <w:r>
        <w:rPr>
          <w:b/>
          <w:sz w:val="28"/>
        </w:rPr>
        <w:t>Visvesvaraya</w:t>
      </w:r>
      <w:r>
        <w:rPr>
          <w:b/>
          <w:spacing w:val="34"/>
          <w:sz w:val="28"/>
        </w:rPr>
        <w:t xml:space="preserve"> </w:t>
      </w:r>
      <w:r>
        <w:rPr>
          <w:b/>
          <w:sz w:val="28"/>
        </w:rPr>
        <w:t>Technological</w:t>
      </w:r>
      <w:r>
        <w:rPr>
          <w:b/>
          <w:spacing w:val="33"/>
          <w:sz w:val="28"/>
        </w:rPr>
        <w:t xml:space="preserve"> </w:t>
      </w:r>
      <w:r>
        <w:rPr>
          <w:b/>
          <w:sz w:val="28"/>
        </w:rPr>
        <w:t>University,</w:t>
      </w:r>
      <w:r>
        <w:rPr>
          <w:b/>
          <w:spacing w:val="33"/>
          <w:sz w:val="28"/>
        </w:rPr>
        <w:t xml:space="preserve"> </w:t>
      </w:r>
      <w:r>
        <w:rPr>
          <w:b/>
          <w:sz w:val="28"/>
        </w:rPr>
        <w:t>Belagavi</w:t>
      </w:r>
      <w:r>
        <w:rPr>
          <w:b/>
          <w:spacing w:val="-67"/>
          <w:sz w:val="28"/>
        </w:rPr>
        <w:t xml:space="preserve"> </w:t>
      </w:r>
      <w:r>
        <w:rPr>
          <w:rFonts w:hint="default"/>
          <w:b/>
          <w:spacing w:val="-67"/>
          <w:sz w:val="28"/>
          <w:lang w:val="en-IN"/>
        </w:rPr>
        <w:t xml:space="preserve">   </w:t>
      </w:r>
      <w:r>
        <w:rPr>
          <w:rFonts w:hint="default"/>
          <w:sz w:val="28"/>
          <w:lang w:val="en-IN"/>
        </w:rPr>
        <w:t xml:space="preserve">  d</w:t>
      </w:r>
      <w:r>
        <w:rPr>
          <w:sz w:val="28"/>
        </w:rPr>
        <w:t>uring</w:t>
      </w:r>
      <w:r>
        <w:rPr>
          <w:spacing w:val="-4"/>
          <w:sz w:val="28"/>
        </w:rPr>
        <w:t xml:space="preserve"> </w:t>
      </w:r>
      <w:r>
        <w:rPr>
          <w:sz w:val="28"/>
        </w:rPr>
        <w:t>the year</w:t>
      </w:r>
      <w:r>
        <w:rPr>
          <w:spacing w:val="2"/>
          <w:sz w:val="28"/>
        </w:rPr>
        <w:t xml:space="preserve"> </w:t>
      </w:r>
      <w:r>
        <w:rPr>
          <w:b/>
          <w:sz w:val="28"/>
        </w:rPr>
        <w:t>2022-2023</w:t>
      </w:r>
      <w:r>
        <w:rPr>
          <w:sz w:val="28"/>
        </w:rPr>
        <w:t>.</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2"/>
        <w:rPr>
          <w:sz w:val="15"/>
        </w:rPr>
      </w:pPr>
    </w:p>
    <w:tbl>
      <w:tblPr>
        <w:tblStyle w:val="5"/>
        <w:tblW w:w="0" w:type="auto"/>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753"/>
        <w:gridCol w:w="66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0" w:hRule="atLeast"/>
        </w:trPr>
        <w:tc>
          <w:tcPr>
            <w:tcW w:w="7753" w:type="dxa"/>
          </w:tcPr>
          <w:p>
            <w:pPr>
              <w:pStyle w:val="9"/>
              <w:spacing w:before="0" w:line="311" w:lineRule="exact"/>
              <w:ind w:left="200"/>
              <w:rPr>
                <w:b/>
                <w:sz w:val="28"/>
              </w:rPr>
            </w:pPr>
            <w:r>
              <w:rPr>
                <w:b/>
                <w:sz w:val="28"/>
              </w:rPr>
              <w:t>Signature</w:t>
            </w:r>
            <w:r>
              <w:rPr>
                <w:b/>
                <w:spacing w:val="-2"/>
                <w:sz w:val="28"/>
              </w:rPr>
              <w:t xml:space="preserve"> </w:t>
            </w:r>
            <w:r>
              <w:rPr>
                <w:b/>
                <w:sz w:val="28"/>
              </w:rPr>
              <w:t>of</w:t>
            </w:r>
            <w:r>
              <w:rPr>
                <w:b/>
                <w:spacing w:val="-1"/>
                <w:sz w:val="28"/>
              </w:rPr>
              <w:t xml:space="preserve"> </w:t>
            </w:r>
            <w:r>
              <w:rPr>
                <w:b/>
                <w:sz w:val="28"/>
              </w:rPr>
              <w:t>the</w:t>
            </w:r>
            <w:r>
              <w:rPr>
                <w:b/>
                <w:spacing w:val="-2"/>
                <w:sz w:val="28"/>
              </w:rPr>
              <w:t xml:space="preserve"> </w:t>
            </w:r>
            <w:r>
              <w:rPr>
                <w:b/>
                <w:sz w:val="28"/>
              </w:rPr>
              <w:t>Internal Guide</w:t>
            </w:r>
          </w:p>
        </w:tc>
        <w:tc>
          <w:tcPr>
            <w:tcW w:w="6618" w:type="dxa"/>
          </w:tcPr>
          <w:p>
            <w:pPr>
              <w:pStyle w:val="9"/>
              <w:spacing w:before="0" w:line="311" w:lineRule="exact"/>
              <w:ind w:left="3786"/>
              <w:rPr>
                <w:b/>
                <w:sz w:val="28"/>
              </w:rPr>
            </w:pPr>
            <w:r>
              <w:rPr>
                <w:b/>
                <w:sz w:val="28"/>
              </w:rPr>
              <w:t>Signature of</w:t>
            </w:r>
            <w:r>
              <w:rPr>
                <w:b/>
                <w:spacing w:val="1"/>
                <w:sz w:val="28"/>
              </w:rPr>
              <w:t xml:space="preserve"> </w:t>
            </w:r>
            <w:r>
              <w:rPr>
                <w:b/>
                <w:sz w:val="28"/>
              </w:rPr>
              <w:t>HOD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11" w:hRule="atLeast"/>
        </w:trPr>
        <w:tc>
          <w:tcPr>
            <w:tcW w:w="7753" w:type="dxa"/>
          </w:tcPr>
          <w:p>
            <w:pPr>
              <w:pStyle w:val="9"/>
              <w:spacing w:before="2"/>
              <w:ind w:left="0"/>
              <w:rPr>
                <w:sz w:val="24"/>
              </w:rPr>
            </w:pPr>
          </w:p>
          <w:p>
            <w:pPr>
              <w:pStyle w:val="9"/>
              <w:spacing w:before="1" w:line="321" w:lineRule="exact"/>
              <w:ind w:left="200"/>
              <w:rPr>
                <w:b/>
                <w:sz w:val="28"/>
              </w:rPr>
            </w:pPr>
            <w:r>
              <w:rPr>
                <w:b/>
                <w:sz w:val="28"/>
              </w:rPr>
              <w:t>Mrs.</w:t>
            </w:r>
            <w:r>
              <w:rPr>
                <w:b/>
                <w:spacing w:val="-2"/>
                <w:sz w:val="28"/>
              </w:rPr>
              <w:t xml:space="preserve"> </w:t>
            </w:r>
            <w:r>
              <w:rPr>
                <w:b/>
                <w:sz w:val="28"/>
              </w:rPr>
              <w:t>HEMALATHA</w:t>
            </w:r>
            <w:r>
              <w:rPr>
                <w:b/>
                <w:spacing w:val="-2"/>
                <w:sz w:val="28"/>
              </w:rPr>
              <w:t xml:space="preserve"> </w:t>
            </w:r>
            <w:r>
              <w:rPr>
                <w:b/>
                <w:sz w:val="28"/>
              </w:rPr>
              <w:t>M</w:t>
            </w:r>
          </w:p>
          <w:p>
            <w:pPr>
              <w:pStyle w:val="9"/>
              <w:spacing w:before="0"/>
              <w:ind w:left="200" w:right="5262"/>
              <w:rPr>
                <w:sz w:val="28"/>
              </w:rPr>
            </w:pPr>
            <w:r>
              <w:rPr>
                <w:sz w:val="28"/>
              </w:rPr>
              <w:t>Assosiate Professor,</w:t>
            </w:r>
            <w:r>
              <w:rPr>
                <w:spacing w:val="-67"/>
                <w:sz w:val="28"/>
              </w:rPr>
              <w:t xml:space="preserve"> </w:t>
            </w:r>
            <w:r>
              <w:rPr>
                <w:sz w:val="28"/>
              </w:rPr>
              <w:t>Dept. of CSE,</w:t>
            </w:r>
            <w:r>
              <w:rPr>
                <w:spacing w:val="1"/>
                <w:sz w:val="28"/>
              </w:rPr>
              <w:t xml:space="preserve"> </w:t>
            </w:r>
            <w:r>
              <w:rPr>
                <w:sz w:val="28"/>
              </w:rPr>
              <w:t>DBIT,</w:t>
            </w:r>
            <w:r>
              <w:rPr>
                <w:spacing w:val="-2"/>
                <w:sz w:val="28"/>
              </w:rPr>
              <w:t xml:space="preserve"> </w:t>
            </w:r>
            <w:r>
              <w:rPr>
                <w:sz w:val="28"/>
              </w:rPr>
              <w:t>Bengaluru</w:t>
            </w:r>
          </w:p>
        </w:tc>
        <w:tc>
          <w:tcPr>
            <w:tcW w:w="6618" w:type="dxa"/>
          </w:tcPr>
          <w:p>
            <w:pPr>
              <w:pStyle w:val="9"/>
              <w:spacing w:before="2"/>
              <w:ind w:left="0"/>
              <w:rPr>
                <w:sz w:val="24"/>
              </w:rPr>
            </w:pPr>
          </w:p>
          <w:p>
            <w:pPr>
              <w:pStyle w:val="9"/>
              <w:spacing w:before="1"/>
              <w:ind w:left="3786"/>
              <w:rPr>
                <w:b/>
                <w:sz w:val="28"/>
              </w:rPr>
            </w:pPr>
            <w:r>
              <w:rPr>
                <w:b/>
                <w:sz w:val="28"/>
              </w:rPr>
              <w:t>Dr.</w:t>
            </w:r>
            <w:r>
              <w:rPr>
                <w:b/>
                <w:spacing w:val="-1"/>
                <w:sz w:val="28"/>
              </w:rPr>
              <w:t xml:space="preserve"> </w:t>
            </w:r>
            <w:r>
              <w:rPr>
                <w:b/>
                <w:sz w:val="28"/>
              </w:rPr>
              <w:t>K.</w:t>
            </w:r>
            <w:r>
              <w:rPr>
                <w:b/>
                <w:spacing w:val="-3"/>
                <w:sz w:val="28"/>
              </w:rPr>
              <w:t xml:space="preserve"> </w:t>
            </w:r>
            <w:r>
              <w:rPr>
                <w:b/>
                <w:sz w:val="28"/>
              </w:rPr>
              <w:t>B.</w:t>
            </w:r>
            <w:r>
              <w:rPr>
                <w:b/>
                <w:spacing w:val="-1"/>
                <w:sz w:val="28"/>
              </w:rPr>
              <w:t xml:space="preserve"> </w:t>
            </w:r>
            <w:r>
              <w:rPr>
                <w:b/>
                <w:sz w:val="28"/>
              </w:rPr>
              <w:t>Shivakumar</w:t>
            </w:r>
          </w:p>
          <w:p>
            <w:pPr>
              <w:pStyle w:val="9"/>
              <w:spacing w:before="24" w:line="322" w:lineRule="exact"/>
              <w:ind w:left="3786" w:right="865"/>
              <w:rPr>
                <w:sz w:val="28"/>
              </w:rPr>
            </w:pPr>
            <w:r>
              <w:rPr>
                <w:sz w:val="28"/>
              </w:rPr>
              <w:t>Head</w:t>
            </w:r>
            <w:r>
              <w:rPr>
                <w:spacing w:val="1"/>
                <w:sz w:val="28"/>
              </w:rPr>
              <w:t xml:space="preserve"> </w:t>
            </w:r>
            <w:r>
              <w:rPr>
                <w:sz w:val="28"/>
              </w:rPr>
              <w:t>of Dept.,</w:t>
            </w:r>
            <w:r>
              <w:rPr>
                <w:spacing w:val="1"/>
                <w:sz w:val="28"/>
              </w:rPr>
              <w:t xml:space="preserve"> </w:t>
            </w:r>
            <w:r>
              <w:rPr>
                <w:sz w:val="28"/>
              </w:rPr>
              <w:t>Dept. of CSE,</w:t>
            </w:r>
            <w:r>
              <w:rPr>
                <w:spacing w:val="1"/>
                <w:sz w:val="28"/>
              </w:rPr>
              <w:t xml:space="preserve"> </w:t>
            </w:r>
            <w:r>
              <w:rPr>
                <w:sz w:val="28"/>
              </w:rPr>
              <w:t>DBIT,</w:t>
            </w:r>
            <w:r>
              <w:rPr>
                <w:spacing w:val="-13"/>
                <w:sz w:val="28"/>
              </w:rPr>
              <w:t xml:space="preserve"> </w:t>
            </w:r>
            <w:r>
              <w:rPr>
                <w:sz w:val="28"/>
              </w:rPr>
              <w:t>Bengaluru</w:t>
            </w:r>
          </w:p>
        </w:tc>
      </w:tr>
    </w:tbl>
    <w:p>
      <w:pPr>
        <w:spacing w:after="0" w:line="322" w:lineRule="exact"/>
        <w:rPr>
          <w:sz w:val="28"/>
        </w:rPr>
        <w:sectPr>
          <w:pgSz w:w="15850" w:h="15310" w:orient="landscape"/>
          <w:pgMar w:top="1360" w:right="560" w:bottom="1180" w:left="700" w:header="0" w:footer="995" w:gutter="0"/>
          <w:cols w:space="720" w:num="1"/>
        </w:sectPr>
      </w:pPr>
    </w:p>
    <w:p>
      <w:pPr>
        <w:pStyle w:val="2"/>
        <w:ind w:right="2518"/>
      </w:pPr>
      <w:r>
        <w:t>DON</w:t>
      </w:r>
      <w:r>
        <w:rPr>
          <w:spacing w:val="-2"/>
        </w:rPr>
        <w:t xml:space="preserve"> </w:t>
      </w:r>
      <w:r>
        <w:t>BOSCO INSTITUTE</w:t>
      </w:r>
      <w:r>
        <w:rPr>
          <w:spacing w:val="-1"/>
        </w:rPr>
        <w:t xml:space="preserve"> </w:t>
      </w:r>
      <w:r>
        <w:t>OF</w:t>
      </w:r>
      <w:r>
        <w:rPr>
          <w:spacing w:val="1"/>
        </w:rPr>
        <w:t xml:space="preserve"> </w:t>
      </w:r>
      <w:r>
        <w:t>TECHNOLOGY</w:t>
      </w:r>
    </w:p>
    <w:p>
      <w:pPr>
        <w:spacing w:before="0"/>
        <w:ind w:left="2378" w:right="2513" w:firstLine="0"/>
        <w:jc w:val="center"/>
        <w:rPr>
          <w:b/>
          <w:sz w:val="23"/>
        </w:rPr>
      </w:pPr>
      <w:r>
        <w:rPr>
          <w:b/>
          <w:sz w:val="23"/>
        </w:rPr>
        <w:t>Kumbalagodu,</w:t>
      </w:r>
      <w:r>
        <w:rPr>
          <w:b/>
          <w:spacing w:val="-1"/>
          <w:sz w:val="23"/>
        </w:rPr>
        <w:t xml:space="preserve"> </w:t>
      </w:r>
      <w:r>
        <w:rPr>
          <w:b/>
          <w:sz w:val="23"/>
        </w:rPr>
        <w:t>Bengaluru – 560</w:t>
      </w:r>
      <w:r>
        <w:rPr>
          <w:b/>
          <w:spacing w:val="-1"/>
          <w:sz w:val="23"/>
        </w:rPr>
        <w:t xml:space="preserve"> </w:t>
      </w:r>
      <w:r>
        <w:rPr>
          <w:b/>
          <w:sz w:val="23"/>
        </w:rPr>
        <w:t>074.</w:t>
      </w:r>
    </w:p>
    <w:p>
      <w:pPr>
        <w:pStyle w:val="6"/>
        <w:spacing w:before="9"/>
        <w:rPr>
          <w:b/>
          <w:sz w:val="19"/>
        </w:rPr>
      </w:pPr>
      <w:r>
        <w:drawing>
          <wp:anchor distT="0" distB="0" distL="0" distR="0" simplePos="0" relativeHeight="251661312" behindDoc="0" locked="0" layoutInCell="1" allowOverlap="1">
            <wp:simplePos x="0" y="0"/>
            <wp:positionH relativeFrom="page">
              <wp:posOffset>4121785</wp:posOffset>
            </wp:positionH>
            <wp:positionV relativeFrom="paragraph">
              <wp:posOffset>169545</wp:posOffset>
            </wp:positionV>
            <wp:extent cx="1809750" cy="169545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1" cstate="print"/>
                    <a:stretch>
                      <a:fillRect/>
                    </a:stretch>
                  </pic:blipFill>
                  <pic:spPr>
                    <a:xfrm>
                      <a:off x="0" y="0"/>
                      <a:ext cx="1809921" cy="1695450"/>
                    </a:xfrm>
                    <a:prstGeom prst="rect">
                      <a:avLst/>
                    </a:prstGeom>
                  </pic:spPr>
                </pic:pic>
              </a:graphicData>
            </a:graphic>
          </wp:anchor>
        </w:drawing>
      </w:r>
    </w:p>
    <w:p>
      <w:pPr>
        <w:pStyle w:val="3"/>
        <w:spacing w:before="229"/>
        <w:ind w:left="2378" w:right="2519"/>
        <w:jc w:val="center"/>
      </w:pPr>
      <w:r>
        <w:rPr>
          <w:u w:val="thick"/>
        </w:rPr>
        <w:t>DECLARATION</w:t>
      </w:r>
    </w:p>
    <w:p>
      <w:pPr>
        <w:spacing w:before="184" w:line="259" w:lineRule="auto"/>
        <w:ind w:left="740" w:right="874" w:firstLine="0"/>
        <w:jc w:val="both"/>
        <w:rPr>
          <w:sz w:val="32"/>
        </w:rPr>
      </w:pPr>
      <w:r>
        <w:rPr>
          <w:sz w:val="32"/>
        </w:rPr>
        <w:t xml:space="preserve">I, </w:t>
      </w:r>
      <w:r>
        <w:rPr>
          <w:rFonts w:hint="default"/>
          <w:b/>
          <w:sz w:val="32"/>
          <w:lang w:val="en-IN"/>
        </w:rPr>
        <w:t>T G SARVESH</w:t>
      </w:r>
      <w:r>
        <w:rPr>
          <w:sz w:val="32"/>
        </w:rPr>
        <w:t>, student of seventh semester B.E, Department of Computer Science and Engineer-</w:t>
      </w:r>
      <w:r>
        <w:rPr>
          <w:spacing w:val="1"/>
          <w:sz w:val="32"/>
        </w:rPr>
        <w:t xml:space="preserve"> </w:t>
      </w:r>
      <w:r>
        <w:rPr>
          <w:sz w:val="32"/>
        </w:rPr>
        <w:t>ing, Don Bosco Institute of Technology, Kumbalagodu, Bangalore, declare that the internship pro-</w:t>
      </w:r>
      <w:r>
        <w:rPr>
          <w:spacing w:val="1"/>
          <w:sz w:val="32"/>
        </w:rPr>
        <w:t xml:space="preserve"> </w:t>
      </w:r>
      <w:r>
        <w:rPr>
          <w:sz w:val="32"/>
        </w:rPr>
        <w:t xml:space="preserve">ject entitled </w:t>
      </w:r>
      <w:r>
        <w:rPr>
          <w:b/>
          <w:sz w:val="32"/>
        </w:rPr>
        <w:t>“</w:t>
      </w:r>
      <w:r>
        <w:rPr>
          <w:rFonts w:hint="default"/>
          <w:b/>
          <w:sz w:val="32"/>
          <w:lang w:val="en-IN"/>
        </w:rPr>
        <w:t>VIRTUAL ASSISTANT FOR VISUALLY IMPAIRED</w:t>
      </w:r>
      <w:r>
        <w:rPr>
          <w:b/>
          <w:sz w:val="32"/>
        </w:rPr>
        <w:t xml:space="preserve">” </w:t>
      </w:r>
      <w:r>
        <w:rPr>
          <w:sz w:val="32"/>
        </w:rPr>
        <w:t>has been carried out by</w:t>
      </w:r>
      <w:r>
        <w:rPr>
          <w:spacing w:val="1"/>
          <w:sz w:val="32"/>
        </w:rPr>
        <w:t xml:space="preserve"> </w:t>
      </w:r>
      <w:r>
        <w:rPr>
          <w:sz w:val="32"/>
        </w:rPr>
        <w:t xml:space="preserve">me and submitted in partial fulfillment of the course requirements for the award of degree in </w:t>
      </w:r>
      <w:r>
        <w:rPr>
          <w:b/>
          <w:sz w:val="32"/>
        </w:rPr>
        <w:t>Bache-</w:t>
      </w:r>
      <w:r>
        <w:rPr>
          <w:b/>
          <w:spacing w:val="1"/>
          <w:sz w:val="32"/>
        </w:rPr>
        <w:t xml:space="preserve"> </w:t>
      </w:r>
      <w:r>
        <w:rPr>
          <w:b/>
          <w:sz w:val="32"/>
        </w:rPr>
        <w:t xml:space="preserve">lor of Engineering </w:t>
      </w:r>
      <w:r>
        <w:rPr>
          <w:sz w:val="32"/>
        </w:rPr>
        <w:t xml:space="preserve">in </w:t>
      </w:r>
      <w:r>
        <w:rPr>
          <w:b/>
          <w:sz w:val="32"/>
        </w:rPr>
        <w:t xml:space="preserve">Computer Science and Engineering </w:t>
      </w:r>
      <w:r>
        <w:rPr>
          <w:sz w:val="32"/>
        </w:rPr>
        <w:t xml:space="preserve">of </w:t>
      </w:r>
      <w:r>
        <w:rPr>
          <w:b/>
          <w:sz w:val="32"/>
        </w:rPr>
        <w:t>Visvesvaraya Technological Uni-</w:t>
      </w:r>
      <w:r>
        <w:rPr>
          <w:b/>
          <w:spacing w:val="1"/>
          <w:sz w:val="32"/>
        </w:rPr>
        <w:t xml:space="preserve"> </w:t>
      </w:r>
      <w:r>
        <w:rPr>
          <w:b/>
          <w:sz w:val="32"/>
        </w:rPr>
        <w:t>versity,</w:t>
      </w:r>
      <w:r>
        <w:rPr>
          <w:b/>
          <w:spacing w:val="40"/>
          <w:sz w:val="32"/>
        </w:rPr>
        <w:t xml:space="preserve"> </w:t>
      </w:r>
      <w:r>
        <w:rPr>
          <w:b/>
          <w:sz w:val="32"/>
        </w:rPr>
        <w:t>Belgaum</w:t>
      </w:r>
      <w:r>
        <w:rPr>
          <w:b/>
          <w:spacing w:val="42"/>
          <w:sz w:val="32"/>
        </w:rPr>
        <w:t xml:space="preserve"> </w:t>
      </w:r>
      <w:r>
        <w:rPr>
          <w:sz w:val="32"/>
        </w:rPr>
        <w:t>during</w:t>
      </w:r>
      <w:r>
        <w:rPr>
          <w:spacing w:val="42"/>
          <w:sz w:val="32"/>
        </w:rPr>
        <w:t xml:space="preserve"> </w:t>
      </w:r>
      <w:r>
        <w:rPr>
          <w:sz w:val="32"/>
        </w:rPr>
        <w:t>the</w:t>
      </w:r>
      <w:r>
        <w:rPr>
          <w:spacing w:val="39"/>
          <w:sz w:val="32"/>
        </w:rPr>
        <w:t xml:space="preserve"> </w:t>
      </w:r>
      <w:r>
        <w:rPr>
          <w:sz w:val="32"/>
        </w:rPr>
        <w:t>academic</w:t>
      </w:r>
      <w:r>
        <w:rPr>
          <w:spacing w:val="42"/>
          <w:sz w:val="32"/>
        </w:rPr>
        <w:t xml:space="preserve"> </w:t>
      </w:r>
      <w:r>
        <w:rPr>
          <w:sz w:val="32"/>
        </w:rPr>
        <w:t>year</w:t>
      </w:r>
      <w:r>
        <w:rPr>
          <w:spacing w:val="44"/>
          <w:sz w:val="32"/>
        </w:rPr>
        <w:t xml:space="preserve"> </w:t>
      </w:r>
      <w:r>
        <w:rPr>
          <w:b/>
          <w:sz w:val="32"/>
        </w:rPr>
        <w:t>2022-23</w:t>
      </w:r>
      <w:r>
        <w:rPr>
          <w:sz w:val="32"/>
        </w:rPr>
        <w:t>.</w:t>
      </w:r>
      <w:r>
        <w:rPr>
          <w:spacing w:val="39"/>
          <w:sz w:val="32"/>
        </w:rPr>
        <w:t xml:space="preserve"> </w:t>
      </w:r>
      <w:r>
        <w:rPr>
          <w:sz w:val="32"/>
        </w:rPr>
        <w:t>The</w:t>
      </w:r>
      <w:r>
        <w:rPr>
          <w:spacing w:val="46"/>
          <w:sz w:val="32"/>
        </w:rPr>
        <w:t xml:space="preserve"> </w:t>
      </w:r>
      <w:r>
        <w:rPr>
          <w:sz w:val="32"/>
        </w:rPr>
        <w:t>matter</w:t>
      </w:r>
      <w:r>
        <w:rPr>
          <w:spacing w:val="41"/>
          <w:sz w:val="32"/>
        </w:rPr>
        <w:t xml:space="preserve"> </w:t>
      </w:r>
      <w:r>
        <w:rPr>
          <w:sz w:val="32"/>
        </w:rPr>
        <w:t>embodied</w:t>
      </w:r>
      <w:r>
        <w:rPr>
          <w:spacing w:val="44"/>
          <w:sz w:val="32"/>
        </w:rPr>
        <w:t xml:space="preserve"> </w:t>
      </w:r>
      <w:r>
        <w:rPr>
          <w:sz w:val="32"/>
        </w:rPr>
        <w:t>in</w:t>
      </w:r>
      <w:r>
        <w:rPr>
          <w:spacing w:val="41"/>
          <w:sz w:val="32"/>
        </w:rPr>
        <w:t xml:space="preserve"> </w:t>
      </w:r>
      <w:r>
        <w:rPr>
          <w:sz w:val="32"/>
        </w:rPr>
        <w:t>this</w:t>
      </w:r>
      <w:r>
        <w:rPr>
          <w:spacing w:val="40"/>
          <w:sz w:val="32"/>
        </w:rPr>
        <w:t xml:space="preserve"> </w:t>
      </w:r>
      <w:r>
        <w:rPr>
          <w:sz w:val="32"/>
        </w:rPr>
        <w:t>report</w:t>
      </w:r>
      <w:r>
        <w:rPr>
          <w:spacing w:val="41"/>
          <w:sz w:val="32"/>
        </w:rPr>
        <w:t xml:space="preserve"> </w:t>
      </w:r>
      <w:r>
        <w:rPr>
          <w:sz w:val="32"/>
        </w:rPr>
        <w:t>has</w:t>
      </w:r>
      <w:r>
        <w:rPr>
          <w:spacing w:val="41"/>
          <w:sz w:val="32"/>
        </w:rPr>
        <w:t xml:space="preserve"> </w:t>
      </w:r>
      <w:r>
        <w:rPr>
          <w:sz w:val="32"/>
        </w:rPr>
        <w:t>not</w:t>
      </w:r>
      <w:r>
        <w:rPr>
          <w:spacing w:val="-78"/>
          <w:sz w:val="32"/>
        </w:rPr>
        <w:t xml:space="preserve"> </w:t>
      </w:r>
      <w:r>
        <w:rPr>
          <w:sz w:val="32"/>
        </w:rPr>
        <w:t>been</w:t>
      </w:r>
      <w:r>
        <w:rPr>
          <w:spacing w:val="-3"/>
          <w:sz w:val="32"/>
        </w:rPr>
        <w:t xml:space="preserve"> </w:t>
      </w:r>
      <w:r>
        <w:rPr>
          <w:sz w:val="32"/>
        </w:rPr>
        <w:t>submitted</w:t>
      </w:r>
      <w:r>
        <w:rPr>
          <w:spacing w:val="-1"/>
          <w:sz w:val="32"/>
        </w:rPr>
        <w:t xml:space="preserve"> </w:t>
      </w:r>
      <w:r>
        <w:rPr>
          <w:sz w:val="32"/>
        </w:rPr>
        <w:t>to any</w:t>
      </w:r>
      <w:r>
        <w:rPr>
          <w:spacing w:val="-3"/>
          <w:sz w:val="32"/>
        </w:rPr>
        <w:t xml:space="preserve"> </w:t>
      </w:r>
      <w:r>
        <w:rPr>
          <w:sz w:val="32"/>
        </w:rPr>
        <w:t>other</w:t>
      </w:r>
      <w:r>
        <w:rPr>
          <w:spacing w:val="-3"/>
          <w:sz w:val="32"/>
        </w:rPr>
        <w:t xml:space="preserve"> </w:t>
      </w:r>
      <w:r>
        <w:rPr>
          <w:sz w:val="32"/>
        </w:rPr>
        <w:t>university</w:t>
      </w:r>
      <w:r>
        <w:rPr>
          <w:spacing w:val="-4"/>
          <w:sz w:val="32"/>
        </w:rPr>
        <w:t xml:space="preserve"> </w:t>
      </w:r>
      <w:r>
        <w:rPr>
          <w:sz w:val="32"/>
        </w:rPr>
        <w:t>or</w:t>
      </w:r>
      <w:r>
        <w:rPr>
          <w:spacing w:val="-2"/>
          <w:sz w:val="32"/>
        </w:rPr>
        <w:t xml:space="preserve"> </w:t>
      </w:r>
      <w:r>
        <w:rPr>
          <w:sz w:val="32"/>
        </w:rPr>
        <w:t>institution</w:t>
      </w:r>
      <w:r>
        <w:rPr>
          <w:spacing w:val="-1"/>
          <w:sz w:val="32"/>
        </w:rPr>
        <w:t xml:space="preserve"> </w:t>
      </w:r>
      <w:r>
        <w:rPr>
          <w:sz w:val="32"/>
        </w:rPr>
        <w:t>for</w:t>
      </w:r>
      <w:r>
        <w:rPr>
          <w:spacing w:val="-4"/>
          <w:sz w:val="32"/>
        </w:rPr>
        <w:t xml:space="preserve"> </w:t>
      </w:r>
      <w:r>
        <w:rPr>
          <w:sz w:val="32"/>
        </w:rPr>
        <w:t>the</w:t>
      </w:r>
      <w:r>
        <w:rPr>
          <w:spacing w:val="-2"/>
          <w:sz w:val="32"/>
        </w:rPr>
        <w:t xml:space="preserve"> </w:t>
      </w:r>
      <w:r>
        <w:rPr>
          <w:sz w:val="32"/>
        </w:rPr>
        <w:t>award</w:t>
      </w:r>
      <w:r>
        <w:rPr>
          <w:spacing w:val="-3"/>
          <w:sz w:val="32"/>
        </w:rPr>
        <w:t xml:space="preserve"> </w:t>
      </w:r>
      <w:r>
        <w:rPr>
          <w:sz w:val="32"/>
        </w:rPr>
        <w:t>of any other</w:t>
      </w:r>
      <w:r>
        <w:rPr>
          <w:spacing w:val="-4"/>
          <w:sz w:val="32"/>
        </w:rPr>
        <w:t xml:space="preserve"> </w:t>
      </w:r>
      <w:r>
        <w:rPr>
          <w:sz w:val="32"/>
        </w:rPr>
        <w:t>degree</w:t>
      </w:r>
      <w:r>
        <w:rPr>
          <w:spacing w:val="-3"/>
          <w:sz w:val="32"/>
        </w:rPr>
        <w:t xml:space="preserve"> </w:t>
      </w:r>
      <w:r>
        <w:rPr>
          <w:sz w:val="32"/>
        </w:rPr>
        <w:t>or</w:t>
      </w:r>
      <w:r>
        <w:rPr>
          <w:spacing w:val="-1"/>
          <w:sz w:val="32"/>
        </w:rPr>
        <w:t xml:space="preserve"> </w:t>
      </w:r>
      <w:r>
        <w:rPr>
          <w:sz w:val="32"/>
        </w:rPr>
        <w:t>diploma.</w:t>
      </w:r>
    </w:p>
    <w:p>
      <w:pPr>
        <w:pStyle w:val="6"/>
        <w:rPr>
          <w:sz w:val="34"/>
        </w:rPr>
      </w:pPr>
    </w:p>
    <w:p>
      <w:pPr>
        <w:pStyle w:val="6"/>
        <w:rPr>
          <w:sz w:val="34"/>
        </w:rPr>
      </w:pPr>
    </w:p>
    <w:p>
      <w:pPr>
        <w:pStyle w:val="6"/>
        <w:spacing w:before="2"/>
        <w:rPr>
          <w:sz w:val="43"/>
        </w:rPr>
      </w:pPr>
    </w:p>
    <w:p>
      <w:pPr>
        <w:pStyle w:val="3"/>
        <w:tabs>
          <w:tab w:val="left" w:pos="11541"/>
        </w:tabs>
        <w:spacing w:before="1"/>
        <w:jc w:val="both"/>
        <w:rPr>
          <w:rFonts w:hint="default"/>
          <w:lang w:val="en-IN"/>
        </w:rPr>
      </w:pPr>
      <w:r>
        <w:t>Date:</w:t>
      </w:r>
      <w:r>
        <w:rPr>
          <w:spacing w:val="-4"/>
        </w:rPr>
        <w:t xml:space="preserve"> </w:t>
      </w:r>
      <w:r>
        <w:t>25/09/2022</w:t>
      </w:r>
      <w:r>
        <w:tab/>
      </w:r>
      <w:r>
        <w:rPr>
          <w:rFonts w:hint="default"/>
          <w:lang w:val="en-IN"/>
        </w:rPr>
        <w:t>T G</w:t>
      </w:r>
      <w:r>
        <w:rPr>
          <w:spacing w:val="-4"/>
        </w:rPr>
        <w:t xml:space="preserve"> </w:t>
      </w:r>
      <w:r>
        <w:rPr>
          <w:rFonts w:hint="default"/>
          <w:spacing w:val="-4"/>
          <w:lang w:val="en-IN"/>
        </w:rPr>
        <w:t>SARVESH</w:t>
      </w:r>
    </w:p>
    <w:p>
      <w:pPr>
        <w:tabs>
          <w:tab w:val="left" w:pos="11541"/>
        </w:tabs>
        <w:spacing w:before="188"/>
        <w:ind w:left="740" w:right="0" w:firstLine="0"/>
        <w:jc w:val="both"/>
        <w:rPr>
          <w:rFonts w:hint="default"/>
          <w:b/>
          <w:sz w:val="32"/>
          <w:lang w:val="en-IN"/>
        </w:rPr>
      </w:pPr>
      <w:r>
        <w:rPr>
          <w:b/>
          <w:sz w:val="32"/>
        </w:rPr>
        <w:t>Place:</w:t>
      </w:r>
      <w:r>
        <w:rPr>
          <w:b/>
          <w:spacing w:val="-3"/>
          <w:sz w:val="32"/>
        </w:rPr>
        <w:t xml:space="preserve"> </w:t>
      </w:r>
      <w:r>
        <w:rPr>
          <w:b/>
          <w:sz w:val="32"/>
        </w:rPr>
        <w:t>Bangalore</w:t>
      </w:r>
      <w:r>
        <w:rPr>
          <w:b/>
          <w:sz w:val="32"/>
        </w:rPr>
        <w:tab/>
      </w:r>
      <w:r>
        <w:rPr>
          <w:rFonts w:hint="default"/>
          <w:b/>
          <w:sz w:val="32"/>
          <w:lang w:val="en-IN"/>
        </w:rPr>
        <w:t xml:space="preserve">  </w:t>
      </w:r>
      <w:r>
        <w:rPr>
          <w:b/>
          <w:sz w:val="32"/>
        </w:rPr>
        <w:t>1DB19CS1</w:t>
      </w:r>
      <w:r>
        <w:rPr>
          <w:rFonts w:hint="default"/>
          <w:b/>
          <w:sz w:val="32"/>
          <w:lang w:val="en-IN"/>
        </w:rPr>
        <w:t>51</w:t>
      </w:r>
    </w:p>
    <w:p>
      <w:pPr>
        <w:spacing w:after="0"/>
        <w:jc w:val="both"/>
        <w:rPr>
          <w:sz w:val="32"/>
        </w:rPr>
        <w:sectPr>
          <w:pgSz w:w="15850" w:h="15310" w:orient="landscape"/>
          <w:pgMar w:top="1360" w:right="560" w:bottom="1180" w:left="700" w:header="0" w:footer="995" w:gutter="0"/>
          <w:cols w:space="720" w:num="1"/>
        </w:sectPr>
      </w:pPr>
    </w:p>
    <w:p>
      <w:pPr>
        <w:spacing w:after="0"/>
        <w:rPr>
          <w:rFonts w:hint="default" w:ascii="Times New Roman" w:hAnsi="Times New Roman" w:cs="Times New Roman"/>
          <w:sz w:val="32"/>
          <w:szCs w:val="32"/>
          <w:lang w:val="en-IN"/>
        </w:rPr>
        <w:sectPr>
          <w:pgSz w:w="15850" w:h="15310" w:orient="landscape"/>
          <w:pgMar w:top="1360" w:right="560" w:bottom="1180" w:left="700" w:header="0" w:footer="995" w:gutter="0"/>
          <w:cols w:space="720" w:num="1"/>
        </w:sectPr>
      </w:pPr>
      <w:r>
        <w:rPr>
          <w:rFonts w:ascii="SimSun" w:hAnsi="SimSun" w:eastAsia="SimSun" w:cs="SimSun"/>
          <w:sz w:val="24"/>
          <w:szCs w:val="24"/>
        </w:rPr>
        <w:drawing>
          <wp:inline distT="0" distB="0" distL="114300" distR="114300">
            <wp:extent cx="304800" cy="304800"/>
            <wp:effectExtent l="0" t="0" r="0" b="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sz w:val="32"/>
          <w:szCs w:val="32"/>
          <w:lang w:val="en-IN"/>
        </w:rPr>
        <w:drawing>
          <wp:inline distT="0" distB="0" distL="114300" distR="114300">
            <wp:extent cx="8877300" cy="7761605"/>
            <wp:effectExtent l="0" t="0" r="7620" b="10795"/>
            <wp:docPr id="10" name="Picture 10" descr="WhatsApp Image 2022-09-25 at 10.02.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2-09-25 at 10.02.59 PM"/>
                    <pic:cNvPicPr>
                      <a:picLocks noChangeAspect="1"/>
                    </pic:cNvPicPr>
                  </pic:nvPicPr>
                  <pic:blipFill>
                    <a:blip r:embed="rId13"/>
                    <a:stretch>
                      <a:fillRect/>
                    </a:stretch>
                  </pic:blipFill>
                  <pic:spPr>
                    <a:xfrm>
                      <a:off x="0" y="0"/>
                      <a:ext cx="8877300" cy="7761605"/>
                    </a:xfrm>
                    <a:prstGeom prst="rect">
                      <a:avLst/>
                    </a:prstGeom>
                  </pic:spPr>
                </pic:pic>
              </a:graphicData>
            </a:graphic>
          </wp:inline>
        </w:drawing>
      </w:r>
    </w:p>
    <w:p>
      <w:pPr>
        <w:pStyle w:val="6"/>
        <w:rPr>
          <w:b/>
          <w:sz w:val="20"/>
        </w:rPr>
      </w:pPr>
    </w:p>
    <w:p>
      <w:pPr>
        <w:pStyle w:val="6"/>
        <w:spacing w:before="9"/>
        <w:rPr>
          <w:b/>
          <w:sz w:val="19"/>
        </w:rPr>
      </w:pPr>
    </w:p>
    <w:p>
      <w:pPr>
        <w:spacing w:before="86"/>
        <w:ind w:left="2378" w:right="2517" w:firstLine="0"/>
        <w:jc w:val="center"/>
        <w:rPr>
          <w:b/>
          <w:sz w:val="32"/>
        </w:rPr>
      </w:pPr>
      <w:r>
        <w:rPr>
          <w:b/>
          <w:sz w:val="32"/>
        </w:rPr>
        <w:t>ACKNOWLEDGEMENT</w:t>
      </w:r>
    </w:p>
    <w:p>
      <w:pPr>
        <w:pStyle w:val="6"/>
        <w:spacing w:before="4"/>
        <w:rPr>
          <w:b/>
          <w:sz w:val="29"/>
        </w:rPr>
      </w:pPr>
    </w:p>
    <w:p>
      <w:pPr>
        <w:pStyle w:val="6"/>
        <w:spacing w:line="360" w:lineRule="auto"/>
        <w:ind w:left="740" w:right="883"/>
        <w:jc w:val="both"/>
      </w:pPr>
      <w:r>
        <w:t>The success and outcome of this internship required a lot of guidance and assistance from many</w:t>
      </w:r>
      <w:r>
        <w:rPr>
          <w:spacing w:val="1"/>
        </w:rPr>
        <w:t xml:space="preserve"> </w:t>
      </w:r>
      <w:r>
        <w:t>people, and I am extremely privileged to have got this all along the completion of my internship. I</w:t>
      </w:r>
      <w:r>
        <w:rPr>
          <w:spacing w:val="1"/>
        </w:rPr>
        <w:t xml:space="preserve"> </w:t>
      </w:r>
      <w:r>
        <w:t>thank to all those who have rendered their cherished advice and services towards the completion of</w:t>
      </w:r>
      <w:r>
        <w:rPr>
          <w:spacing w:val="1"/>
        </w:rPr>
        <w:t xml:space="preserve"> </w:t>
      </w:r>
      <w:r>
        <w:t>the</w:t>
      </w:r>
      <w:r>
        <w:rPr>
          <w:spacing w:val="-2"/>
        </w:rPr>
        <w:t xml:space="preserve"> </w:t>
      </w:r>
      <w:r>
        <w:t>internship.</w:t>
      </w:r>
    </w:p>
    <w:p>
      <w:pPr>
        <w:pStyle w:val="6"/>
        <w:spacing w:before="160" w:line="360" w:lineRule="auto"/>
        <w:ind w:left="740" w:right="884"/>
        <w:jc w:val="both"/>
      </w:pPr>
      <w:r>
        <w:t>I</w:t>
      </w:r>
      <w:r>
        <w:rPr>
          <w:spacing w:val="1"/>
        </w:rPr>
        <w:t xml:space="preserve"> </w:t>
      </w:r>
      <w:r>
        <w:t>wish</w:t>
      </w:r>
      <w:r>
        <w:rPr>
          <w:spacing w:val="1"/>
        </w:rPr>
        <w:t xml:space="preserve"> </w:t>
      </w:r>
      <w:r>
        <w:t>to</w:t>
      </w:r>
      <w:r>
        <w:rPr>
          <w:spacing w:val="1"/>
        </w:rPr>
        <w:t xml:space="preserve"> </w:t>
      </w:r>
      <w:r>
        <w:t>express</w:t>
      </w:r>
      <w:r>
        <w:rPr>
          <w:spacing w:val="1"/>
        </w:rPr>
        <w:t xml:space="preserve"> </w:t>
      </w:r>
      <w:r>
        <w:t>my</w:t>
      </w:r>
      <w:r>
        <w:rPr>
          <w:spacing w:val="1"/>
        </w:rPr>
        <w:t xml:space="preserve"> </w:t>
      </w:r>
      <w:r>
        <w:t>deep</w:t>
      </w:r>
      <w:r>
        <w:rPr>
          <w:spacing w:val="1"/>
        </w:rPr>
        <w:t xml:space="preserve"> </w:t>
      </w:r>
      <w:r>
        <w:t>sense</w:t>
      </w:r>
      <w:r>
        <w:rPr>
          <w:spacing w:val="1"/>
        </w:rPr>
        <w:t xml:space="preserve"> </w:t>
      </w:r>
      <w:r>
        <w:t>of</w:t>
      </w:r>
      <w:r>
        <w:rPr>
          <w:spacing w:val="1"/>
        </w:rPr>
        <w:t xml:space="preserve"> </w:t>
      </w:r>
      <w:r>
        <w:t>acknowledgement</w:t>
      </w:r>
      <w:r>
        <w:rPr>
          <w:spacing w:val="1"/>
        </w:rPr>
        <w:t xml:space="preserve"> </w:t>
      </w:r>
      <w:r>
        <w:t>and</w:t>
      </w:r>
      <w:r>
        <w:rPr>
          <w:spacing w:val="1"/>
        </w:rPr>
        <w:t xml:space="preserve"> </w:t>
      </w:r>
      <w:r>
        <w:t>gratitude</w:t>
      </w:r>
      <w:r>
        <w:rPr>
          <w:spacing w:val="1"/>
        </w:rPr>
        <w:t xml:space="preserve"> </w:t>
      </w:r>
      <w:r>
        <w:t>to</w:t>
      </w:r>
      <w:r>
        <w:rPr>
          <w:spacing w:val="1"/>
        </w:rPr>
        <w:t xml:space="preserve"> </w:t>
      </w:r>
      <w:r>
        <w:t>my</w:t>
      </w:r>
      <w:r>
        <w:rPr>
          <w:spacing w:val="1"/>
        </w:rPr>
        <w:t xml:space="preserve"> </w:t>
      </w:r>
      <w:r>
        <w:t>Internal</w:t>
      </w:r>
      <w:r>
        <w:rPr>
          <w:spacing w:val="1"/>
        </w:rPr>
        <w:t xml:space="preserve"> </w:t>
      </w:r>
      <w:r>
        <w:t>guide</w:t>
      </w:r>
      <w:r>
        <w:rPr>
          <w:spacing w:val="1"/>
        </w:rPr>
        <w:t xml:space="preserve"> </w:t>
      </w:r>
      <w:r>
        <w:rPr>
          <w:b/>
        </w:rPr>
        <w:t xml:space="preserve">Mrs.Hemalatha, </w:t>
      </w:r>
      <w:r>
        <w:t>Associate Professor, Department of Computer Science and Engineering, for the</w:t>
      </w:r>
      <w:r>
        <w:rPr>
          <w:spacing w:val="1"/>
        </w:rPr>
        <w:t xml:space="preserve"> </w:t>
      </w:r>
      <w:r>
        <w:t>suggestions</w:t>
      </w:r>
      <w:r>
        <w:rPr>
          <w:spacing w:val="-2"/>
        </w:rPr>
        <w:t xml:space="preserve"> </w:t>
      </w:r>
      <w:r>
        <w:t>and</w:t>
      </w:r>
      <w:r>
        <w:rPr>
          <w:spacing w:val="-1"/>
        </w:rPr>
        <w:t xml:space="preserve"> </w:t>
      </w:r>
      <w:r>
        <w:t>encouragement</w:t>
      </w:r>
      <w:r>
        <w:rPr>
          <w:spacing w:val="-1"/>
        </w:rPr>
        <w:t xml:space="preserve"> </w:t>
      </w:r>
      <w:r>
        <w:t>throughout</w:t>
      </w:r>
      <w:r>
        <w:rPr>
          <w:spacing w:val="-2"/>
        </w:rPr>
        <w:t xml:space="preserve"> </w:t>
      </w:r>
      <w:r>
        <w:t>the</w:t>
      </w:r>
      <w:r>
        <w:rPr>
          <w:spacing w:val="1"/>
        </w:rPr>
        <w:t xml:space="preserve"> </w:t>
      </w:r>
      <w:r>
        <w:t>making</w:t>
      </w:r>
      <w:r>
        <w:rPr>
          <w:spacing w:val="2"/>
        </w:rPr>
        <w:t xml:space="preserve"> </w:t>
      </w:r>
      <w:r>
        <w:t>of the</w:t>
      </w:r>
      <w:r>
        <w:rPr>
          <w:spacing w:val="-1"/>
        </w:rPr>
        <w:t xml:space="preserve"> </w:t>
      </w:r>
      <w:r>
        <w:t>internship.</w:t>
      </w:r>
    </w:p>
    <w:p>
      <w:pPr>
        <w:pStyle w:val="6"/>
        <w:spacing w:before="161" w:line="360" w:lineRule="auto"/>
        <w:ind w:left="740" w:right="872"/>
        <w:jc w:val="both"/>
      </w:pPr>
      <w:r>
        <w:t xml:space="preserve">I am highly indebted to </w:t>
      </w:r>
      <w:r>
        <w:rPr>
          <w:b/>
        </w:rPr>
        <w:t>Dr. K. B. Shivakumar</w:t>
      </w:r>
      <w:r>
        <w:t>, Head of Department, Computer science and Engi-</w:t>
      </w:r>
      <w:r>
        <w:rPr>
          <w:spacing w:val="1"/>
        </w:rPr>
        <w:t xml:space="preserve"> </w:t>
      </w:r>
      <w:r>
        <w:t>neering,</w:t>
      </w:r>
      <w:r>
        <w:rPr>
          <w:spacing w:val="-3"/>
        </w:rPr>
        <w:t xml:space="preserve"> </w:t>
      </w:r>
      <w:r>
        <w:t>for</w:t>
      </w:r>
      <w:r>
        <w:rPr>
          <w:spacing w:val="-2"/>
        </w:rPr>
        <w:t xml:space="preserve"> </w:t>
      </w:r>
      <w:r>
        <w:t>his</w:t>
      </w:r>
      <w:r>
        <w:rPr>
          <w:spacing w:val="-1"/>
        </w:rPr>
        <w:t xml:space="preserve"> </w:t>
      </w:r>
      <w:r>
        <w:t>kind consents</w:t>
      </w:r>
      <w:r>
        <w:rPr>
          <w:spacing w:val="-2"/>
        </w:rPr>
        <w:t xml:space="preserve"> </w:t>
      </w:r>
      <w:r>
        <w:t>and wholehearted cooperation.</w:t>
      </w:r>
    </w:p>
    <w:p>
      <w:pPr>
        <w:pStyle w:val="6"/>
        <w:spacing w:before="161" w:line="360" w:lineRule="auto"/>
        <w:ind w:left="740" w:right="882"/>
        <w:jc w:val="both"/>
      </w:pPr>
      <w:r>
        <w:t xml:space="preserve">I would like to thank our Principal </w:t>
      </w:r>
      <w:r>
        <w:rPr>
          <w:b/>
        </w:rPr>
        <w:t>Dr. Umashankar B. S.</w:t>
      </w:r>
      <w:r>
        <w:t>, for his encouragement and providing an</w:t>
      </w:r>
      <w:r>
        <w:rPr>
          <w:spacing w:val="1"/>
        </w:rPr>
        <w:t xml:space="preserve"> </w:t>
      </w:r>
      <w:r>
        <w:t>excellent</w:t>
      </w:r>
      <w:r>
        <w:rPr>
          <w:spacing w:val="-1"/>
        </w:rPr>
        <w:t xml:space="preserve"> </w:t>
      </w:r>
      <w:r>
        <w:t>working environment.</w:t>
      </w:r>
    </w:p>
    <w:p>
      <w:pPr>
        <w:pStyle w:val="6"/>
        <w:spacing w:before="158" w:line="360" w:lineRule="auto"/>
        <w:ind w:left="740" w:right="877"/>
        <w:jc w:val="both"/>
      </w:pPr>
      <w:r>
        <w:t>I thank all the lecturers of the dept. for their cooperation and providing with the facilities to carry out</w:t>
      </w:r>
      <w:r>
        <w:rPr>
          <w:spacing w:val="-77"/>
        </w:rPr>
        <w:t xml:space="preserve"> </w:t>
      </w:r>
      <w:r>
        <w:t>the seminar work. I would also express my thanks to all technical and non-technical staff of the</w:t>
      </w:r>
      <w:r>
        <w:rPr>
          <w:spacing w:val="1"/>
        </w:rPr>
        <w:t xml:space="preserve"> </w:t>
      </w:r>
      <w:r>
        <w:t>Computer</w:t>
      </w:r>
      <w:r>
        <w:rPr>
          <w:spacing w:val="-2"/>
        </w:rPr>
        <w:t xml:space="preserve"> </w:t>
      </w:r>
      <w:r>
        <w:t>Science</w:t>
      </w:r>
      <w:r>
        <w:rPr>
          <w:spacing w:val="1"/>
        </w:rPr>
        <w:t xml:space="preserve"> </w:t>
      </w:r>
      <w:r>
        <w:t>and</w:t>
      </w:r>
      <w:r>
        <w:rPr>
          <w:spacing w:val="-3"/>
        </w:rPr>
        <w:t xml:space="preserve"> </w:t>
      </w:r>
      <w:r>
        <w:t>Engineering</w:t>
      </w:r>
      <w:r>
        <w:rPr>
          <w:spacing w:val="-1"/>
        </w:rPr>
        <w:t xml:space="preserve"> </w:t>
      </w:r>
      <w:r>
        <w:t>department</w:t>
      </w:r>
      <w:r>
        <w:rPr>
          <w:spacing w:val="-2"/>
        </w:rPr>
        <w:t xml:space="preserve"> </w:t>
      </w:r>
      <w:r>
        <w:t>who</w:t>
      </w:r>
      <w:r>
        <w:rPr>
          <w:spacing w:val="-2"/>
        </w:rPr>
        <w:t xml:space="preserve"> </w:t>
      </w:r>
      <w:r>
        <w:t>have</w:t>
      </w:r>
      <w:r>
        <w:rPr>
          <w:spacing w:val="-3"/>
        </w:rPr>
        <w:t xml:space="preserve"> </w:t>
      </w:r>
      <w:r>
        <w:t>directly</w:t>
      </w:r>
      <w:r>
        <w:rPr>
          <w:spacing w:val="-5"/>
        </w:rPr>
        <w:t xml:space="preserve"> </w:t>
      </w:r>
      <w:r>
        <w:t>or</w:t>
      </w:r>
      <w:r>
        <w:rPr>
          <w:spacing w:val="-1"/>
        </w:rPr>
        <w:t xml:space="preserve"> </w:t>
      </w:r>
      <w:r>
        <w:t>indirectly</w:t>
      </w:r>
      <w:r>
        <w:rPr>
          <w:spacing w:val="-4"/>
        </w:rPr>
        <w:t xml:space="preserve"> </w:t>
      </w:r>
      <w:r>
        <w:t>cooperated</w:t>
      </w:r>
      <w:r>
        <w:rPr>
          <w:spacing w:val="-1"/>
        </w:rPr>
        <w:t xml:space="preserve"> </w:t>
      </w:r>
      <w:r>
        <w:t>with me.</w:t>
      </w:r>
    </w:p>
    <w:p>
      <w:pPr>
        <w:pStyle w:val="6"/>
        <w:spacing w:before="162" w:line="360" w:lineRule="auto"/>
        <w:ind w:left="740" w:right="876"/>
        <w:jc w:val="both"/>
      </w:pPr>
      <w:r>
        <w:t>Finally, I would like to express my gratitude to my parents and friends who always stood by me en-</w:t>
      </w:r>
      <w:r>
        <w:rPr>
          <w:spacing w:val="1"/>
        </w:rPr>
        <w:t xml:space="preserve"> </w:t>
      </w:r>
      <w:r>
        <w:t>couraging</w:t>
      </w:r>
      <w:r>
        <w:rPr>
          <w:spacing w:val="-1"/>
        </w:rPr>
        <w:t xml:space="preserve"> </w:t>
      </w:r>
      <w:r>
        <w:t>in</w:t>
      </w:r>
      <w:r>
        <w:rPr>
          <w:spacing w:val="-1"/>
        </w:rPr>
        <w:t xml:space="preserve"> </w:t>
      </w:r>
      <w:r>
        <w:t>all</w:t>
      </w:r>
      <w:r>
        <w:rPr>
          <w:spacing w:val="1"/>
        </w:rPr>
        <w:t xml:space="preserve"> </w:t>
      </w:r>
      <w:r>
        <w:t>my</w:t>
      </w:r>
      <w:r>
        <w:rPr>
          <w:spacing w:val="-2"/>
        </w:rPr>
        <w:t xml:space="preserve"> </w:t>
      </w:r>
      <w:r>
        <w:t>endeavors.</w:t>
      </w:r>
    </w:p>
    <w:p>
      <w:pPr>
        <w:pStyle w:val="6"/>
        <w:rPr>
          <w:sz w:val="34"/>
        </w:rPr>
      </w:pPr>
    </w:p>
    <w:p>
      <w:pPr>
        <w:pStyle w:val="6"/>
        <w:spacing w:before="4"/>
        <w:rPr>
          <w:sz w:val="42"/>
        </w:rPr>
      </w:pPr>
    </w:p>
    <w:p>
      <w:pPr>
        <w:pStyle w:val="3"/>
        <w:spacing w:before="0"/>
        <w:ind w:left="9379"/>
        <w:rPr>
          <w:sz w:val="24"/>
        </w:rPr>
      </w:pPr>
      <w:r>
        <w:rPr>
          <w:rFonts w:hint="default"/>
          <w:lang w:val="en-IN"/>
        </w:rPr>
        <w:t>T G SAVESH</w:t>
      </w:r>
      <w:r>
        <w:rPr>
          <w:spacing w:val="1"/>
        </w:rPr>
        <w:t xml:space="preserve"> </w:t>
      </w:r>
      <w:r>
        <w:t>(1DB19CS</w:t>
      </w:r>
      <w:r>
        <w:rPr>
          <w:rFonts w:hint="default"/>
          <w:lang w:val="en-IN"/>
        </w:rPr>
        <w:t>151</w:t>
      </w:r>
      <w:r>
        <w:rPr>
          <w:sz w:val="24"/>
        </w:rPr>
        <w:t>)</w:t>
      </w:r>
    </w:p>
    <w:p>
      <w:pPr>
        <w:spacing w:after="0"/>
        <w:rPr>
          <w:sz w:val="24"/>
        </w:rPr>
        <w:sectPr>
          <w:pgSz w:w="15850" w:h="15310" w:orient="landscape"/>
          <w:pgMar w:top="1440" w:right="560" w:bottom="1180" w:left="700" w:header="0" w:footer="995" w:gutter="0"/>
          <w:cols w:space="720" w:num="1"/>
        </w:sectPr>
      </w:pPr>
    </w:p>
    <w:p>
      <w:pPr>
        <w:spacing w:before="69"/>
        <w:ind w:left="740" w:right="0" w:firstLine="0"/>
        <w:jc w:val="left"/>
        <w:rPr>
          <w:b/>
          <w:sz w:val="32"/>
        </w:rPr>
      </w:pPr>
      <w:r>
        <w:rPr>
          <w:b/>
          <w:sz w:val="32"/>
          <w:u w:val="thick"/>
        </w:rPr>
        <w:t>ABSTRACT:</w:t>
      </w:r>
    </w:p>
    <w:p>
      <w:pPr>
        <w:pStyle w:val="6"/>
        <w:spacing w:before="180" w:line="360" w:lineRule="auto"/>
        <w:ind w:left="740" w:right="872"/>
        <w:jc w:val="both"/>
      </w:pPr>
      <w:r>
        <w:t>This project addresses the problem of sentimental analysis in twitter, that is classifying tweets ac-</w:t>
      </w:r>
      <w:r>
        <w:rPr>
          <w:spacing w:val="1"/>
        </w:rPr>
        <w:t xml:space="preserve"> </w:t>
      </w:r>
      <w:r>
        <w:t>cording to the sentiment expressed in them: positive, negative, or neutral. Twitter is an online micro-</w:t>
      </w:r>
      <w:r>
        <w:rPr>
          <w:spacing w:val="-77"/>
        </w:rPr>
        <w:t xml:space="preserve"> </w:t>
      </w:r>
      <w:r>
        <w:t>blogging and social-networking platform which allows users to write short status updates of maxi-</w:t>
      </w:r>
      <w:r>
        <w:rPr>
          <w:spacing w:val="1"/>
        </w:rPr>
        <w:t xml:space="preserve"> </w:t>
      </w:r>
      <w:r>
        <w:t>mum length 140 characters. It is a rapidly expanding service with over 200 million registered users –</w:t>
      </w:r>
      <w:r>
        <w:rPr>
          <w:spacing w:val="-77"/>
        </w:rPr>
        <w:t xml:space="preserve"> </w:t>
      </w:r>
      <w:r>
        <w:t>out of which 100 million are active users and half of them log on twitter on a daily basis – generating</w:t>
      </w:r>
      <w:r>
        <w:rPr>
          <w:spacing w:val="-77"/>
        </w:rPr>
        <w:t xml:space="preserve"> </w:t>
      </w:r>
      <w:r>
        <w:t>nearly 250 million tweets per day. Due to this large amount of usage we hope to achieve a reflection</w:t>
      </w:r>
      <w:r>
        <w:rPr>
          <w:spacing w:val="1"/>
        </w:rPr>
        <w:t xml:space="preserve"> </w:t>
      </w:r>
      <w:r>
        <w:t>of public sentiment by analysing the sentiments expressed in the tweets. Analysing the public senti-</w:t>
      </w:r>
      <w:r>
        <w:rPr>
          <w:spacing w:val="1"/>
        </w:rPr>
        <w:t xml:space="preserve"> </w:t>
      </w:r>
      <w:r>
        <w:t>ment is important for many applications such as firms trying to find out the response of their prod-</w:t>
      </w:r>
      <w:r>
        <w:rPr>
          <w:spacing w:val="1"/>
        </w:rPr>
        <w:t xml:space="preserve"> </w:t>
      </w:r>
      <w:r>
        <w:t>ucts in the market, predicting political elections and predicting socioeconomic phenomena like stock</w:t>
      </w:r>
      <w:r>
        <w:rPr>
          <w:spacing w:val="1"/>
        </w:rPr>
        <w:t xml:space="preserve"> </w:t>
      </w:r>
      <w:r>
        <w:t>exchange. The aim of this project is to develop a function classifier for accurate and automatic sen-</w:t>
      </w:r>
      <w:r>
        <w:rPr>
          <w:spacing w:val="1"/>
        </w:rPr>
        <w:t xml:space="preserve"> </w:t>
      </w:r>
      <w:r>
        <w:t>timent</w:t>
      </w:r>
      <w:r>
        <w:rPr>
          <w:spacing w:val="-2"/>
        </w:rPr>
        <w:t xml:space="preserve"> </w:t>
      </w:r>
      <w:r>
        <w:t>classification of</w:t>
      </w:r>
      <w:r>
        <w:rPr>
          <w:spacing w:val="1"/>
        </w:rPr>
        <w:t xml:space="preserve"> </w:t>
      </w:r>
      <w:r>
        <w:t>an</w:t>
      </w:r>
      <w:r>
        <w:rPr>
          <w:spacing w:val="-1"/>
        </w:rPr>
        <w:t xml:space="preserve"> </w:t>
      </w:r>
      <w:r>
        <w:t>unknown</w:t>
      </w:r>
      <w:r>
        <w:rPr>
          <w:spacing w:val="-1"/>
        </w:rPr>
        <w:t xml:space="preserve"> </w:t>
      </w:r>
      <w:r>
        <w:t>tweet</w:t>
      </w:r>
      <w:r>
        <w:rPr>
          <w:spacing w:val="-1"/>
        </w:rPr>
        <w:t xml:space="preserve"> </w:t>
      </w:r>
      <w:r>
        <w:t>stream.</w:t>
      </w:r>
    </w:p>
    <w:p>
      <w:pPr>
        <w:spacing w:after="0" w:line="360" w:lineRule="auto"/>
        <w:jc w:val="both"/>
        <w:sectPr>
          <w:pgSz w:w="15850" w:h="15310" w:orient="landscape"/>
          <w:pgMar w:top="1360" w:right="560" w:bottom="1180" w:left="700" w:header="0" w:footer="995" w:gutter="0"/>
          <w:cols w:space="720" w:num="1"/>
        </w:sectPr>
      </w:pPr>
    </w:p>
    <w:p>
      <w:pPr>
        <w:pStyle w:val="3"/>
      </w:pPr>
      <w:r>
        <w:rPr>
          <w:u w:val="thick"/>
        </w:rPr>
        <w:t>Table</w:t>
      </w:r>
      <w:r>
        <w:rPr>
          <w:spacing w:val="-1"/>
          <w:u w:val="thick"/>
        </w:rPr>
        <w:t xml:space="preserve"> </w:t>
      </w:r>
      <w:r>
        <w:rPr>
          <w:u w:val="thick"/>
        </w:rPr>
        <w:t>of</w:t>
      </w:r>
      <w:r>
        <w:rPr>
          <w:spacing w:val="-3"/>
          <w:u w:val="thick"/>
        </w:rPr>
        <w:t xml:space="preserve"> </w:t>
      </w:r>
      <w:r>
        <w:rPr>
          <w:u w:val="thick"/>
        </w:rPr>
        <w:t>Contents</w:t>
      </w:r>
      <w:r>
        <w:rPr>
          <w:spacing w:val="1"/>
          <w:u w:val="thick"/>
        </w:rPr>
        <w:t xml:space="preserve"> </w:t>
      </w:r>
      <w:r>
        <w:rPr>
          <w:u w:val="thick"/>
        </w:rPr>
        <w:t>:</w:t>
      </w:r>
    </w:p>
    <w:p>
      <w:pPr>
        <w:pStyle w:val="6"/>
        <w:rPr>
          <w:b/>
          <w:sz w:val="20"/>
        </w:rPr>
      </w:pPr>
    </w:p>
    <w:p>
      <w:pPr>
        <w:pStyle w:val="6"/>
        <w:rPr>
          <w:b/>
          <w:sz w:val="20"/>
        </w:rPr>
      </w:pPr>
    </w:p>
    <w:p>
      <w:pPr>
        <w:pStyle w:val="6"/>
        <w:spacing w:before="11"/>
        <w:rPr>
          <w:b/>
          <w:sz w:val="24"/>
        </w:rPr>
      </w:pPr>
    </w:p>
    <w:tbl>
      <w:tblPr>
        <w:tblStyle w:val="5"/>
        <w:tblW w:w="0" w:type="auto"/>
        <w:tblInd w:w="6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343"/>
        <w:gridCol w:w="4474"/>
        <w:gridCol w:w="43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6" w:hRule="atLeast"/>
        </w:trPr>
        <w:tc>
          <w:tcPr>
            <w:tcW w:w="4343" w:type="dxa"/>
          </w:tcPr>
          <w:p>
            <w:pPr>
              <w:pStyle w:val="9"/>
              <w:spacing w:before="0" w:line="359" w:lineRule="exact"/>
              <w:ind w:left="1147"/>
              <w:rPr>
                <w:sz w:val="32"/>
              </w:rPr>
            </w:pPr>
            <w:r>
              <w:rPr>
                <w:sz w:val="32"/>
              </w:rPr>
              <w:t>SL.</w:t>
            </w:r>
            <w:r>
              <w:rPr>
                <w:spacing w:val="-2"/>
                <w:sz w:val="32"/>
              </w:rPr>
              <w:t xml:space="preserve"> </w:t>
            </w:r>
            <w:r>
              <w:rPr>
                <w:sz w:val="32"/>
              </w:rPr>
              <w:t>No</w:t>
            </w:r>
          </w:p>
        </w:tc>
        <w:tc>
          <w:tcPr>
            <w:tcW w:w="4474" w:type="dxa"/>
          </w:tcPr>
          <w:p>
            <w:pPr>
              <w:pStyle w:val="9"/>
              <w:spacing w:before="0" w:line="359" w:lineRule="exact"/>
              <w:ind w:left="985"/>
              <w:rPr>
                <w:sz w:val="32"/>
              </w:rPr>
            </w:pPr>
            <w:r>
              <w:rPr>
                <w:sz w:val="32"/>
              </w:rPr>
              <w:t>Description</w:t>
            </w:r>
          </w:p>
        </w:tc>
        <w:tc>
          <w:tcPr>
            <w:tcW w:w="4364" w:type="dxa"/>
          </w:tcPr>
          <w:p>
            <w:pPr>
              <w:pStyle w:val="9"/>
              <w:spacing w:before="0" w:line="359" w:lineRule="exact"/>
              <w:ind w:left="745"/>
              <w:rPr>
                <w:sz w:val="32"/>
              </w:rPr>
            </w:pPr>
            <w:r>
              <w:rPr>
                <w:sz w:val="32"/>
              </w:rPr>
              <w:t>Page</w:t>
            </w:r>
            <w:r>
              <w:rPr>
                <w:spacing w:val="-3"/>
                <w:sz w:val="32"/>
              </w:rPr>
              <w:t xml:space="preserve"> </w:t>
            </w:r>
            <w:r>
              <w:rPr>
                <w:sz w:val="32"/>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6" w:hRule="atLeast"/>
        </w:trPr>
        <w:tc>
          <w:tcPr>
            <w:tcW w:w="4343" w:type="dxa"/>
          </w:tcPr>
          <w:p>
            <w:pPr>
              <w:pStyle w:val="9"/>
              <w:spacing w:before="0" w:line="359" w:lineRule="exact"/>
              <w:ind w:left="0" w:right="1238"/>
              <w:jc w:val="center"/>
              <w:rPr>
                <w:sz w:val="32"/>
              </w:rPr>
            </w:pPr>
            <w:r>
              <w:rPr>
                <w:w w:val="99"/>
                <w:sz w:val="32"/>
              </w:rPr>
              <w:t>1</w:t>
            </w:r>
          </w:p>
        </w:tc>
        <w:tc>
          <w:tcPr>
            <w:tcW w:w="4474" w:type="dxa"/>
          </w:tcPr>
          <w:p>
            <w:pPr>
              <w:pStyle w:val="9"/>
              <w:spacing w:before="0" w:line="359" w:lineRule="exact"/>
              <w:ind w:left="107"/>
              <w:rPr>
                <w:sz w:val="32"/>
              </w:rPr>
            </w:pPr>
            <w:r>
              <w:rPr>
                <w:sz w:val="32"/>
              </w:rPr>
              <w:t>Company</w:t>
            </w:r>
            <w:r>
              <w:rPr>
                <w:spacing w:val="-6"/>
                <w:sz w:val="32"/>
              </w:rPr>
              <w:t xml:space="preserve"> </w:t>
            </w:r>
            <w:r>
              <w:rPr>
                <w:sz w:val="32"/>
              </w:rPr>
              <w:t>Profile</w:t>
            </w:r>
          </w:p>
        </w:tc>
        <w:tc>
          <w:tcPr>
            <w:tcW w:w="4364" w:type="dxa"/>
          </w:tcPr>
          <w:p>
            <w:pPr>
              <w:pStyle w:val="9"/>
              <w:spacing w:before="0" w:line="359" w:lineRule="exact"/>
              <w:ind w:left="0" w:right="1102"/>
              <w:jc w:val="center"/>
              <w:rPr>
                <w:sz w:val="32"/>
              </w:rPr>
            </w:pPr>
            <w:r>
              <w:rPr>
                <w:w w:val="99"/>
                <w:sz w:val="32"/>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6" w:hRule="atLeast"/>
        </w:trPr>
        <w:tc>
          <w:tcPr>
            <w:tcW w:w="4343" w:type="dxa"/>
          </w:tcPr>
          <w:p>
            <w:pPr>
              <w:pStyle w:val="9"/>
              <w:spacing w:before="0" w:line="359" w:lineRule="exact"/>
              <w:ind w:left="0" w:right="1238"/>
              <w:jc w:val="center"/>
              <w:rPr>
                <w:sz w:val="32"/>
              </w:rPr>
            </w:pPr>
            <w:r>
              <w:rPr>
                <w:w w:val="99"/>
                <w:sz w:val="32"/>
              </w:rPr>
              <w:t>2</w:t>
            </w:r>
          </w:p>
        </w:tc>
        <w:tc>
          <w:tcPr>
            <w:tcW w:w="4474" w:type="dxa"/>
          </w:tcPr>
          <w:p>
            <w:pPr>
              <w:pStyle w:val="9"/>
              <w:spacing w:before="0" w:line="359" w:lineRule="exact"/>
              <w:ind w:left="107"/>
              <w:rPr>
                <w:sz w:val="32"/>
              </w:rPr>
            </w:pPr>
            <w:r>
              <w:rPr>
                <w:sz w:val="32"/>
              </w:rPr>
              <w:t>About</w:t>
            </w:r>
            <w:r>
              <w:rPr>
                <w:spacing w:val="-4"/>
                <w:sz w:val="32"/>
              </w:rPr>
              <w:t xml:space="preserve"> </w:t>
            </w:r>
            <w:r>
              <w:rPr>
                <w:sz w:val="32"/>
              </w:rPr>
              <w:t>the</w:t>
            </w:r>
            <w:r>
              <w:rPr>
                <w:spacing w:val="-3"/>
                <w:sz w:val="32"/>
              </w:rPr>
              <w:t xml:space="preserve"> </w:t>
            </w:r>
            <w:r>
              <w:rPr>
                <w:sz w:val="32"/>
              </w:rPr>
              <w:t>Company</w:t>
            </w:r>
          </w:p>
        </w:tc>
        <w:tc>
          <w:tcPr>
            <w:tcW w:w="4364" w:type="dxa"/>
          </w:tcPr>
          <w:p>
            <w:pPr>
              <w:pStyle w:val="9"/>
              <w:spacing w:before="0" w:line="359" w:lineRule="exact"/>
              <w:ind w:left="1305"/>
              <w:rPr>
                <w:sz w:val="32"/>
              </w:rPr>
            </w:pPr>
            <w:r>
              <w:rPr>
                <w:sz w:val="32"/>
              </w:rPr>
              <w:t>9-12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4" w:hRule="atLeast"/>
        </w:trPr>
        <w:tc>
          <w:tcPr>
            <w:tcW w:w="4343" w:type="dxa"/>
          </w:tcPr>
          <w:p>
            <w:pPr>
              <w:pStyle w:val="9"/>
              <w:spacing w:before="0" w:line="360" w:lineRule="exact"/>
              <w:ind w:left="0" w:right="1238"/>
              <w:jc w:val="center"/>
              <w:rPr>
                <w:sz w:val="32"/>
              </w:rPr>
            </w:pPr>
            <w:r>
              <w:rPr>
                <w:w w:val="99"/>
                <w:sz w:val="32"/>
              </w:rPr>
              <w:t>3</w:t>
            </w:r>
          </w:p>
        </w:tc>
        <w:tc>
          <w:tcPr>
            <w:tcW w:w="4474" w:type="dxa"/>
          </w:tcPr>
          <w:p>
            <w:pPr>
              <w:pStyle w:val="9"/>
              <w:spacing w:before="0" w:line="360" w:lineRule="exact"/>
              <w:ind w:left="107"/>
              <w:rPr>
                <w:sz w:val="32"/>
              </w:rPr>
            </w:pPr>
            <w:r>
              <w:rPr>
                <w:sz w:val="32"/>
              </w:rPr>
              <w:t>Introduction</w:t>
            </w:r>
          </w:p>
        </w:tc>
        <w:tc>
          <w:tcPr>
            <w:tcW w:w="4364" w:type="dxa"/>
          </w:tcPr>
          <w:p>
            <w:pPr>
              <w:pStyle w:val="9"/>
              <w:spacing w:before="0" w:line="360" w:lineRule="exact"/>
              <w:ind w:left="1305"/>
              <w:rPr>
                <w:sz w:val="32"/>
              </w:rPr>
            </w:pPr>
            <w:r>
              <w:rPr>
                <w:sz w:val="32"/>
              </w:rPr>
              <w:t>13-14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6" w:hRule="atLeast"/>
        </w:trPr>
        <w:tc>
          <w:tcPr>
            <w:tcW w:w="4343" w:type="dxa"/>
          </w:tcPr>
          <w:p>
            <w:pPr>
              <w:pStyle w:val="9"/>
              <w:spacing w:before="0" w:line="362" w:lineRule="exact"/>
              <w:ind w:left="0" w:right="1238"/>
              <w:jc w:val="center"/>
              <w:rPr>
                <w:sz w:val="32"/>
              </w:rPr>
            </w:pPr>
            <w:r>
              <w:rPr>
                <w:w w:val="99"/>
                <w:sz w:val="32"/>
              </w:rPr>
              <w:t>4</w:t>
            </w:r>
          </w:p>
        </w:tc>
        <w:tc>
          <w:tcPr>
            <w:tcW w:w="4474" w:type="dxa"/>
          </w:tcPr>
          <w:p>
            <w:pPr>
              <w:pStyle w:val="9"/>
              <w:spacing w:before="0" w:line="362" w:lineRule="exact"/>
              <w:ind w:left="107"/>
              <w:rPr>
                <w:sz w:val="32"/>
              </w:rPr>
            </w:pPr>
            <w:r>
              <w:rPr>
                <w:sz w:val="32"/>
              </w:rPr>
              <w:t>Requirement</w:t>
            </w:r>
            <w:r>
              <w:rPr>
                <w:spacing w:val="-5"/>
                <w:sz w:val="32"/>
              </w:rPr>
              <w:t xml:space="preserve"> </w:t>
            </w:r>
            <w:r>
              <w:rPr>
                <w:sz w:val="32"/>
              </w:rPr>
              <w:t>Analysis</w:t>
            </w:r>
          </w:p>
        </w:tc>
        <w:tc>
          <w:tcPr>
            <w:tcW w:w="4364" w:type="dxa"/>
          </w:tcPr>
          <w:p>
            <w:pPr>
              <w:pStyle w:val="9"/>
              <w:spacing w:before="0" w:line="362" w:lineRule="exact"/>
              <w:ind w:left="1369" w:right="2467"/>
              <w:jc w:val="center"/>
              <w:rPr>
                <w:sz w:val="32"/>
              </w:rPr>
            </w:pPr>
            <w:r>
              <w:rPr>
                <w:sz w:val="32"/>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6" w:hRule="atLeast"/>
        </w:trPr>
        <w:tc>
          <w:tcPr>
            <w:tcW w:w="4343" w:type="dxa"/>
          </w:tcPr>
          <w:p>
            <w:pPr>
              <w:pStyle w:val="9"/>
              <w:spacing w:before="0" w:line="359" w:lineRule="exact"/>
              <w:ind w:left="0" w:right="1238"/>
              <w:jc w:val="center"/>
              <w:rPr>
                <w:sz w:val="32"/>
              </w:rPr>
            </w:pPr>
            <w:r>
              <w:rPr>
                <w:w w:val="99"/>
                <w:sz w:val="32"/>
              </w:rPr>
              <w:t>5</w:t>
            </w:r>
          </w:p>
        </w:tc>
        <w:tc>
          <w:tcPr>
            <w:tcW w:w="4474" w:type="dxa"/>
          </w:tcPr>
          <w:p>
            <w:pPr>
              <w:pStyle w:val="9"/>
              <w:spacing w:before="0" w:line="359" w:lineRule="exact"/>
              <w:ind w:left="107"/>
              <w:rPr>
                <w:sz w:val="32"/>
              </w:rPr>
            </w:pPr>
            <w:r>
              <w:rPr>
                <w:sz w:val="32"/>
              </w:rPr>
              <w:t>Design</w:t>
            </w:r>
            <w:r>
              <w:rPr>
                <w:spacing w:val="-2"/>
                <w:sz w:val="32"/>
              </w:rPr>
              <w:t xml:space="preserve"> </w:t>
            </w:r>
            <w:r>
              <w:rPr>
                <w:sz w:val="32"/>
              </w:rPr>
              <w:t>Analysis</w:t>
            </w:r>
          </w:p>
        </w:tc>
        <w:tc>
          <w:tcPr>
            <w:tcW w:w="4364" w:type="dxa"/>
          </w:tcPr>
          <w:p>
            <w:pPr>
              <w:pStyle w:val="9"/>
              <w:spacing w:before="0" w:line="359" w:lineRule="exact"/>
              <w:ind w:left="1369" w:right="2467"/>
              <w:jc w:val="center"/>
              <w:rPr>
                <w:sz w:val="32"/>
              </w:rPr>
            </w:pPr>
            <w:r>
              <w:rPr>
                <w:sz w:val="32"/>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6" w:hRule="atLeast"/>
        </w:trPr>
        <w:tc>
          <w:tcPr>
            <w:tcW w:w="4343" w:type="dxa"/>
          </w:tcPr>
          <w:p>
            <w:pPr>
              <w:pStyle w:val="9"/>
              <w:spacing w:before="0" w:line="359" w:lineRule="exact"/>
              <w:ind w:left="0" w:right="1238"/>
              <w:jc w:val="center"/>
              <w:rPr>
                <w:sz w:val="32"/>
              </w:rPr>
            </w:pPr>
            <w:r>
              <w:rPr>
                <w:w w:val="99"/>
                <w:sz w:val="32"/>
              </w:rPr>
              <w:t>6</w:t>
            </w:r>
          </w:p>
        </w:tc>
        <w:tc>
          <w:tcPr>
            <w:tcW w:w="4474" w:type="dxa"/>
          </w:tcPr>
          <w:p>
            <w:pPr>
              <w:pStyle w:val="9"/>
              <w:spacing w:before="0" w:line="359" w:lineRule="exact"/>
              <w:ind w:left="107"/>
              <w:rPr>
                <w:sz w:val="32"/>
              </w:rPr>
            </w:pPr>
            <w:r>
              <w:rPr>
                <w:sz w:val="32"/>
              </w:rPr>
              <w:t>Snapshots</w:t>
            </w:r>
          </w:p>
        </w:tc>
        <w:tc>
          <w:tcPr>
            <w:tcW w:w="4364" w:type="dxa"/>
          </w:tcPr>
          <w:p>
            <w:pPr>
              <w:pStyle w:val="9"/>
              <w:spacing w:before="0" w:line="359" w:lineRule="exact"/>
              <w:ind w:left="1225"/>
              <w:rPr>
                <w:sz w:val="32"/>
              </w:rPr>
            </w:pPr>
            <w:r>
              <w:rPr>
                <w:sz w:val="32"/>
              </w:rPr>
              <w:t>17-19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6" w:hRule="atLeast"/>
        </w:trPr>
        <w:tc>
          <w:tcPr>
            <w:tcW w:w="4343" w:type="dxa"/>
          </w:tcPr>
          <w:p>
            <w:pPr>
              <w:pStyle w:val="9"/>
              <w:spacing w:before="0" w:line="359" w:lineRule="exact"/>
              <w:ind w:left="0" w:right="1238"/>
              <w:jc w:val="center"/>
              <w:rPr>
                <w:sz w:val="32"/>
              </w:rPr>
            </w:pPr>
            <w:r>
              <w:rPr>
                <w:w w:val="99"/>
                <w:sz w:val="32"/>
              </w:rPr>
              <w:t>7</w:t>
            </w:r>
          </w:p>
        </w:tc>
        <w:tc>
          <w:tcPr>
            <w:tcW w:w="4474" w:type="dxa"/>
          </w:tcPr>
          <w:p>
            <w:pPr>
              <w:pStyle w:val="9"/>
              <w:spacing w:before="0" w:line="359" w:lineRule="exact"/>
              <w:ind w:left="107"/>
              <w:rPr>
                <w:sz w:val="32"/>
              </w:rPr>
            </w:pPr>
            <w:r>
              <w:rPr>
                <w:sz w:val="32"/>
              </w:rPr>
              <w:t>Implementation</w:t>
            </w:r>
          </w:p>
        </w:tc>
        <w:tc>
          <w:tcPr>
            <w:tcW w:w="4364" w:type="dxa"/>
          </w:tcPr>
          <w:p>
            <w:pPr>
              <w:pStyle w:val="9"/>
              <w:spacing w:before="0" w:line="359" w:lineRule="exact"/>
              <w:ind w:left="1225"/>
              <w:rPr>
                <w:sz w:val="32"/>
              </w:rPr>
            </w:pPr>
            <w:r>
              <w:rPr>
                <w:sz w:val="32"/>
              </w:rPr>
              <w:t>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6" w:hRule="atLeast"/>
        </w:trPr>
        <w:tc>
          <w:tcPr>
            <w:tcW w:w="4343" w:type="dxa"/>
          </w:tcPr>
          <w:p>
            <w:pPr>
              <w:pStyle w:val="9"/>
              <w:spacing w:before="0" w:line="359" w:lineRule="exact"/>
              <w:ind w:left="0" w:right="1238"/>
              <w:jc w:val="center"/>
              <w:rPr>
                <w:sz w:val="32"/>
              </w:rPr>
            </w:pPr>
            <w:r>
              <w:rPr>
                <w:w w:val="99"/>
                <w:sz w:val="32"/>
              </w:rPr>
              <w:t>8</w:t>
            </w:r>
          </w:p>
        </w:tc>
        <w:tc>
          <w:tcPr>
            <w:tcW w:w="4474" w:type="dxa"/>
          </w:tcPr>
          <w:p>
            <w:pPr>
              <w:pStyle w:val="9"/>
              <w:spacing w:before="0" w:line="359" w:lineRule="exact"/>
              <w:ind w:left="107"/>
              <w:rPr>
                <w:sz w:val="32"/>
              </w:rPr>
            </w:pPr>
            <w:r>
              <w:rPr>
                <w:sz w:val="32"/>
              </w:rPr>
              <w:t>Conclusion</w:t>
            </w:r>
          </w:p>
        </w:tc>
        <w:tc>
          <w:tcPr>
            <w:tcW w:w="4364" w:type="dxa"/>
          </w:tcPr>
          <w:p>
            <w:pPr>
              <w:pStyle w:val="9"/>
              <w:spacing w:before="0" w:line="359" w:lineRule="exact"/>
              <w:ind w:left="1448" w:right="2388"/>
              <w:jc w:val="center"/>
              <w:rPr>
                <w:sz w:val="32"/>
              </w:rPr>
            </w:pPr>
            <w:r>
              <w:rPr>
                <w:sz w:val="32"/>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3" w:hRule="atLeast"/>
        </w:trPr>
        <w:tc>
          <w:tcPr>
            <w:tcW w:w="4343" w:type="dxa"/>
          </w:tcPr>
          <w:p>
            <w:pPr>
              <w:pStyle w:val="9"/>
              <w:spacing w:before="0" w:line="359" w:lineRule="exact"/>
              <w:ind w:left="0" w:right="1238"/>
              <w:jc w:val="center"/>
              <w:rPr>
                <w:sz w:val="32"/>
              </w:rPr>
            </w:pPr>
            <w:r>
              <w:rPr>
                <w:w w:val="99"/>
                <w:sz w:val="32"/>
              </w:rPr>
              <w:t>9</w:t>
            </w:r>
          </w:p>
        </w:tc>
        <w:tc>
          <w:tcPr>
            <w:tcW w:w="4474" w:type="dxa"/>
          </w:tcPr>
          <w:p>
            <w:pPr>
              <w:pStyle w:val="9"/>
              <w:spacing w:before="0" w:line="359" w:lineRule="exact"/>
              <w:ind w:left="107"/>
              <w:rPr>
                <w:sz w:val="32"/>
              </w:rPr>
            </w:pPr>
            <w:r>
              <w:rPr>
                <w:sz w:val="32"/>
              </w:rPr>
              <w:t>References</w:t>
            </w:r>
          </w:p>
        </w:tc>
        <w:tc>
          <w:tcPr>
            <w:tcW w:w="4364" w:type="dxa"/>
          </w:tcPr>
          <w:p>
            <w:pPr>
              <w:pStyle w:val="9"/>
              <w:spacing w:before="0" w:line="359" w:lineRule="exact"/>
              <w:ind w:left="1448" w:right="2388"/>
              <w:jc w:val="center"/>
              <w:rPr>
                <w:sz w:val="32"/>
              </w:rPr>
            </w:pPr>
            <w:r>
              <w:rPr>
                <w:sz w:val="32"/>
              </w:rPr>
              <w:t>25</w:t>
            </w:r>
          </w:p>
        </w:tc>
      </w:tr>
    </w:tbl>
    <w:p>
      <w:pPr>
        <w:spacing w:after="0" w:line="359" w:lineRule="exact"/>
        <w:jc w:val="center"/>
        <w:rPr>
          <w:sz w:val="32"/>
        </w:rPr>
        <w:sectPr>
          <w:pgSz w:w="15850" w:h="15310" w:orient="landscape"/>
          <w:pgMar w:top="1360" w:right="560" w:bottom="1180" w:left="700" w:header="0" w:footer="995" w:gutter="0"/>
          <w:cols w:space="720" w:num="1"/>
        </w:sectPr>
      </w:pPr>
    </w:p>
    <w:p>
      <w:pPr>
        <w:spacing w:before="69" w:line="362" w:lineRule="auto"/>
        <w:ind w:left="819" w:right="10153" w:hanging="80"/>
        <w:jc w:val="left"/>
        <w:rPr>
          <w:b/>
          <w:sz w:val="32"/>
        </w:rPr>
      </w:pPr>
      <w:r>
        <w:rPr>
          <w:b/>
          <w:sz w:val="32"/>
          <w:u w:val="thick"/>
        </w:rPr>
        <w:t>CHAPTER</w:t>
      </w:r>
      <w:r>
        <w:rPr>
          <w:b/>
          <w:spacing w:val="2"/>
          <w:sz w:val="32"/>
          <w:u w:val="thick"/>
        </w:rPr>
        <w:t xml:space="preserve"> </w:t>
      </w:r>
      <w:r>
        <w:rPr>
          <w:b/>
          <w:sz w:val="32"/>
          <w:u w:val="thick"/>
        </w:rPr>
        <w:t>1</w:t>
      </w:r>
      <w:r>
        <w:rPr>
          <w:b/>
          <w:spacing w:val="1"/>
          <w:sz w:val="32"/>
        </w:rPr>
        <w:t xml:space="preserve"> </w:t>
      </w:r>
      <w:r>
        <w:rPr>
          <w:b/>
          <w:sz w:val="32"/>
          <w:u w:val="thick"/>
        </w:rPr>
        <w:t>1.COMPANY</w:t>
      </w:r>
      <w:r>
        <w:rPr>
          <w:b/>
          <w:spacing w:val="-10"/>
          <w:sz w:val="32"/>
          <w:u w:val="thick"/>
        </w:rPr>
        <w:t xml:space="preserve"> </w:t>
      </w:r>
      <w:r>
        <w:rPr>
          <w:b/>
          <w:sz w:val="32"/>
          <w:u w:val="thick"/>
        </w:rPr>
        <w:t>PROFILE</w:t>
      </w:r>
      <w:r>
        <w:rPr>
          <w:b/>
          <w:spacing w:val="-6"/>
          <w:sz w:val="32"/>
          <w:u w:val="thick"/>
        </w:rPr>
        <w:t xml:space="preserve"> </w:t>
      </w:r>
      <w:r>
        <w:rPr>
          <w:b/>
          <w:sz w:val="32"/>
          <w:u w:val="thick"/>
        </w:rPr>
        <w:t>:</w:t>
      </w:r>
    </w:p>
    <w:p>
      <w:pPr>
        <w:pStyle w:val="6"/>
        <w:spacing w:line="363" w:lineRule="exact"/>
        <w:ind w:left="740"/>
        <w:jc w:val="both"/>
      </w:pPr>
      <w:r>
        <w:t>A</w:t>
      </w:r>
      <w:r>
        <w:rPr>
          <w:spacing w:val="-3"/>
        </w:rPr>
        <w:t xml:space="preserve"> </w:t>
      </w:r>
      <w:r>
        <w:t>Brief</w:t>
      </w:r>
      <w:r>
        <w:rPr>
          <w:spacing w:val="-2"/>
        </w:rPr>
        <w:t xml:space="preserve"> </w:t>
      </w:r>
      <w:r>
        <w:t>History</w:t>
      </w:r>
      <w:r>
        <w:rPr>
          <w:spacing w:val="-4"/>
        </w:rPr>
        <w:t xml:space="preserve"> </w:t>
      </w:r>
      <w:r>
        <w:t>of</w:t>
      </w:r>
      <w:r>
        <w:rPr>
          <w:spacing w:val="1"/>
        </w:rPr>
        <w:t xml:space="preserve"> </w:t>
      </w:r>
      <w:r>
        <w:t>Varcons Technologies</w:t>
      </w:r>
    </w:p>
    <w:p>
      <w:pPr>
        <w:pStyle w:val="6"/>
        <w:spacing w:before="189" w:line="259" w:lineRule="auto"/>
        <w:ind w:left="740" w:right="875"/>
        <w:jc w:val="both"/>
      </w:pPr>
      <w:r>
        <w:t>Varcons Technologies Pvt Ltd, was incorporated with a goal ”To provide high quality and optimal</w:t>
      </w:r>
      <w:r>
        <w:rPr>
          <w:spacing w:val="1"/>
        </w:rPr>
        <w:t xml:space="preserve"> </w:t>
      </w:r>
      <w:r>
        <w:t>Technological Solutions to business requirements of our clients”. Every business is a different and</w:t>
      </w:r>
      <w:r>
        <w:rPr>
          <w:spacing w:val="1"/>
        </w:rPr>
        <w:t xml:space="preserve"> </w:t>
      </w:r>
      <w:r>
        <w:t>has a unique business model and so are the technological requirements. They understand this and</w:t>
      </w:r>
      <w:r>
        <w:rPr>
          <w:spacing w:val="1"/>
        </w:rPr>
        <w:t xml:space="preserve"> </w:t>
      </w:r>
      <w:r>
        <w:t>hence the solutions provided to theserequirements are different as well. They focus on clients re-</w:t>
      </w:r>
      <w:r>
        <w:rPr>
          <w:spacing w:val="1"/>
        </w:rPr>
        <w:t xml:space="preserve"> </w:t>
      </w:r>
      <w:r>
        <w:t>quirements and provide them with tailor made technological solutions. They also understand that</w:t>
      </w:r>
      <w:r>
        <w:rPr>
          <w:spacing w:val="1"/>
        </w:rPr>
        <w:t xml:space="preserve"> </w:t>
      </w:r>
      <w:r>
        <w:t>Reach of their Product to its targeted market or the automation of the existing process into e-client</w:t>
      </w:r>
      <w:r>
        <w:rPr>
          <w:spacing w:val="1"/>
        </w:rPr>
        <w:t xml:space="preserve"> </w:t>
      </w:r>
      <w:r>
        <w:t>and simple process are the key features that our clients desire from Technological Solution they are</w:t>
      </w:r>
      <w:r>
        <w:rPr>
          <w:spacing w:val="1"/>
        </w:rPr>
        <w:t xml:space="preserve"> </w:t>
      </w:r>
      <w:r>
        <w:t>looking</w:t>
      </w:r>
      <w:r>
        <w:rPr>
          <w:spacing w:val="-2"/>
        </w:rPr>
        <w:t xml:space="preserve"> </w:t>
      </w:r>
      <w:r>
        <w:t>for</w:t>
      </w:r>
      <w:r>
        <w:rPr>
          <w:spacing w:val="-3"/>
        </w:rPr>
        <w:t xml:space="preserve"> </w:t>
      </w:r>
      <w:r>
        <w:t>and</w:t>
      </w:r>
      <w:r>
        <w:rPr>
          <w:spacing w:val="-2"/>
        </w:rPr>
        <w:t xml:space="preserve"> </w:t>
      </w:r>
      <w:r>
        <w:t>these</w:t>
      </w:r>
      <w:r>
        <w:rPr>
          <w:spacing w:val="-2"/>
        </w:rPr>
        <w:t xml:space="preserve"> </w:t>
      </w:r>
      <w:r>
        <w:t>are</w:t>
      </w:r>
      <w:r>
        <w:rPr>
          <w:spacing w:val="-2"/>
        </w:rPr>
        <w:t xml:space="preserve"> </w:t>
      </w:r>
      <w:r>
        <w:t>the</w:t>
      </w:r>
      <w:r>
        <w:rPr>
          <w:spacing w:val="1"/>
        </w:rPr>
        <w:t xml:space="preserve"> </w:t>
      </w:r>
      <w:r>
        <w:t>features that</w:t>
      </w:r>
      <w:r>
        <w:rPr>
          <w:spacing w:val="-3"/>
        </w:rPr>
        <w:t xml:space="preserve"> </w:t>
      </w:r>
      <w:r>
        <w:t>we</w:t>
      </w:r>
      <w:r>
        <w:rPr>
          <w:spacing w:val="-3"/>
        </w:rPr>
        <w:t xml:space="preserve"> </w:t>
      </w:r>
      <w:r>
        <w:t>focus</w:t>
      </w:r>
      <w:r>
        <w:rPr>
          <w:spacing w:val="-3"/>
        </w:rPr>
        <w:t xml:space="preserve"> </w:t>
      </w:r>
      <w:r>
        <w:t>on</w:t>
      </w:r>
      <w:r>
        <w:rPr>
          <w:spacing w:val="-1"/>
        </w:rPr>
        <w:t xml:space="preserve"> </w:t>
      </w:r>
      <w:r>
        <w:t>while</w:t>
      </w:r>
      <w:r>
        <w:rPr>
          <w:spacing w:val="1"/>
        </w:rPr>
        <w:t xml:space="preserve"> </w:t>
      </w:r>
      <w:r>
        <w:t>designing</w:t>
      </w:r>
      <w:r>
        <w:rPr>
          <w:spacing w:val="-1"/>
        </w:rPr>
        <w:t xml:space="preserve"> </w:t>
      </w:r>
      <w:r>
        <w:t>the</w:t>
      </w:r>
      <w:r>
        <w:rPr>
          <w:spacing w:val="-6"/>
        </w:rPr>
        <w:t xml:space="preserve"> </w:t>
      </w:r>
      <w:r>
        <w:t>solutions</w:t>
      </w:r>
      <w:r>
        <w:rPr>
          <w:spacing w:val="-4"/>
        </w:rPr>
        <w:t xml:space="preserve"> </w:t>
      </w:r>
      <w:r>
        <w:t>for</w:t>
      </w:r>
      <w:r>
        <w:rPr>
          <w:spacing w:val="-3"/>
        </w:rPr>
        <w:t xml:space="preserve"> </w:t>
      </w:r>
      <w:r>
        <w:t>their</w:t>
      </w:r>
      <w:r>
        <w:rPr>
          <w:spacing w:val="-4"/>
        </w:rPr>
        <w:t xml:space="preserve"> </w:t>
      </w:r>
      <w:r>
        <w:t>clients.</w:t>
      </w:r>
    </w:p>
    <w:p>
      <w:pPr>
        <w:pStyle w:val="6"/>
        <w:spacing w:before="160" w:line="259" w:lineRule="auto"/>
        <w:ind w:left="740" w:right="873" w:firstLine="1279"/>
        <w:jc w:val="both"/>
      </w:pPr>
      <w:r>
        <w:t>Varcons Technologies, strive to be the front runner in creativity and innovation in software</w:t>
      </w:r>
      <w:r>
        <w:rPr>
          <w:spacing w:val="-77"/>
        </w:rPr>
        <w:t xml:space="preserve"> </w:t>
      </w:r>
      <w:r>
        <w:t>development through their well-researched expertise and establish it as an out of the box software</w:t>
      </w:r>
      <w:r>
        <w:rPr>
          <w:spacing w:val="1"/>
        </w:rPr>
        <w:t xml:space="preserve"> </w:t>
      </w:r>
      <w:r>
        <w:t>development company in Bangalore, India. As a software development company, they translate this</w:t>
      </w:r>
      <w:r>
        <w:rPr>
          <w:spacing w:val="1"/>
        </w:rPr>
        <w:t xml:space="preserve"> </w:t>
      </w:r>
      <w:r>
        <w:t>software development expertise into value for their customers through their professional solutions.</w:t>
      </w:r>
      <w:r>
        <w:rPr>
          <w:spacing w:val="1"/>
        </w:rPr>
        <w:t xml:space="preserve"> </w:t>
      </w:r>
      <w:r>
        <w:t>They understand that the best desired output can be achieved only by understanding the clients de-</w:t>
      </w:r>
      <w:r>
        <w:rPr>
          <w:spacing w:val="1"/>
        </w:rPr>
        <w:t xml:space="preserve"> </w:t>
      </w:r>
      <w:r>
        <w:t>mand better. Varcons Technologies work with their clients and help them to define their exact solu-</w:t>
      </w:r>
      <w:r>
        <w:rPr>
          <w:spacing w:val="1"/>
        </w:rPr>
        <w:t xml:space="preserve"> </w:t>
      </w:r>
      <w:r>
        <w:t>tion requirement. Sometimes even they wonder that they have completely redefined their solution or</w:t>
      </w:r>
      <w:r>
        <w:rPr>
          <w:spacing w:val="1"/>
        </w:rPr>
        <w:t xml:space="preserve"> </w:t>
      </w:r>
      <w:r>
        <w:t>new application requirement during the brainstorming session, and here they position themselves as</w:t>
      </w:r>
      <w:r>
        <w:rPr>
          <w:spacing w:val="1"/>
        </w:rPr>
        <w:t xml:space="preserve"> </w:t>
      </w:r>
      <w:r>
        <w:t>an IT solutions consulting group comprising of high caliber consultants. They believe that Technol-</w:t>
      </w:r>
      <w:r>
        <w:rPr>
          <w:spacing w:val="1"/>
        </w:rPr>
        <w:t xml:space="preserve"> </w:t>
      </w:r>
      <w:r>
        <w:t>ogy when used properly can help any business to scale and achieve new heights of success. It helps</w:t>
      </w:r>
      <w:r>
        <w:rPr>
          <w:spacing w:val="1"/>
        </w:rPr>
        <w:t xml:space="preserve"> </w:t>
      </w:r>
      <w:r>
        <w:t>Improve its efficiency, profitability, reliability; to put it in one sentence ” Technology helps you to</w:t>
      </w:r>
      <w:r>
        <w:rPr>
          <w:spacing w:val="1"/>
        </w:rPr>
        <w:t xml:space="preserve"> </w:t>
      </w:r>
      <w:r>
        <w:t>Delight</w:t>
      </w:r>
      <w:r>
        <w:rPr>
          <w:spacing w:val="-2"/>
        </w:rPr>
        <w:t xml:space="preserve"> </w:t>
      </w:r>
      <w:r>
        <w:t>your</w:t>
      </w:r>
      <w:r>
        <w:rPr>
          <w:spacing w:val="-2"/>
        </w:rPr>
        <w:t xml:space="preserve"> </w:t>
      </w:r>
      <w:r>
        <w:t>Customers” and</w:t>
      </w:r>
      <w:r>
        <w:rPr>
          <w:spacing w:val="4"/>
        </w:rPr>
        <w:t xml:space="preserve"> </w:t>
      </w:r>
      <w:r>
        <w:t>that</w:t>
      </w:r>
      <w:r>
        <w:rPr>
          <w:spacing w:val="-1"/>
        </w:rPr>
        <w:t xml:space="preserve"> </w:t>
      </w:r>
      <w:r>
        <w:t>is what</w:t>
      </w:r>
      <w:r>
        <w:rPr>
          <w:spacing w:val="-1"/>
        </w:rPr>
        <w:t xml:space="preserve"> </w:t>
      </w:r>
      <w:r>
        <w:t>we</w:t>
      </w:r>
      <w:r>
        <w:rPr>
          <w:spacing w:val="-1"/>
        </w:rPr>
        <w:t xml:space="preserve"> </w:t>
      </w:r>
      <w:r>
        <w:t>want</w:t>
      </w:r>
      <w:r>
        <w:rPr>
          <w:spacing w:val="-2"/>
        </w:rPr>
        <w:t xml:space="preserve"> </w:t>
      </w:r>
      <w:r>
        <w:t>to</w:t>
      </w:r>
      <w:r>
        <w:rPr>
          <w:spacing w:val="1"/>
        </w:rPr>
        <w:t xml:space="preserve"> </w:t>
      </w:r>
      <w:r>
        <w:t>achieve.</w:t>
      </w:r>
    </w:p>
    <w:p>
      <w:pPr>
        <w:spacing w:after="0" w:line="259" w:lineRule="auto"/>
        <w:jc w:val="both"/>
        <w:sectPr>
          <w:pgSz w:w="15850" w:h="15310" w:orient="landscape"/>
          <w:pgMar w:top="1360" w:right="560" w:bottom="1180" w:left="700" w:header="0" w:footer="995" w:gutter="0"/>
          <w:cols w:space="720" w:num="1"/>
        </w:sectPr>
      </w:pPr>
    </w:p>
    <w:p>
      <w:pPr>
        <w:pStyle w:val="3"/>
      </w:pPr>
      <w:r>
        <w:rPr>
          <w:u w:val="thick"/>
        </w:rPr>
        <w:t>CHAPTER</w:t>
      </w:r>
      <w:r>
        <w:rPr>
          <w:spacing w:val="-3"/>
          <w:u w:val="thick"/>
        </w:rPr>
        <w:t xml:space="preserve"> </w:t>
      </w:r>
      <w:r>
        <w:rPr>
          <w:u w:val="thick"/>
        </w:rPr>
        <w:t>2</w:t>
      </w:r>
    </w:p>
    <w:p>
      <w:pPr>
        <w:spacing w:before="189"/>
        <w:ind w:left="819" w:right="0" w:firstLine="0"/>
        <w:jc w:val="left"/>
        <w:rPr>
          <w:b/>
          <w:sz w:val="32"/>
        </w:rPr>
      </w:pPr>
      <w:r>
        <w:rPr>
          <w:b/>
          <w:sz w:val="32"/>
          <w:u w:val="thick"/>
        </w:rPr>
        <w:t>2.ABOUT</w:t>
      </w:r>
      <w:r>
        <w:rPr>
          <w:b/>
          <w:spacing w:val="-5"/>
          <w:sz w:val="32"/>
          <w:u w:val="thick"/>
        </w:rPr>
        <w:t xml:space="preserve"> </w:t>
      </w:r>
      <w:r>
        <w:rPr>
          <w:b/>
          <w:sz w:val="32"/>
          <w:u w:val="thick"/>
        </w:rPr>
        <w:t>THE</w:t>
      </w:r>
      <w:r>
        <w:rPr>
          <w:b/>
          <w:spacing w:val="-1"/>
          <w:sz w:val="32"/>
          <w:u w:val="thick"/>
        </w:rPr>
        <w:t xml:space="preserve"> </w:t>
      </w:r>
      <w:r>
        <w:rPr>
          <w:b/>
          <w:sz w:val="32"/>
          <w:u w:val="thick"/>
        </w:rPr>
        <w:t>COMPANY</w:t>
      </w:r>
      <w:r>
        <w:rPr>
          <w:b/>
          <w:sz w:val="32"/>
        </w:rPr>
        <w:t xml:space="preserve"> :</w:t>
      </w:r>
    </w:p>
    <w:p>
      <w:pPr>
        <w:pStyle w:val="6"/>
        <w:spacing w:before="2"/>
        <w:rPr>
          <w:b/>
          <w:sz w:val="13"/>
        </w:rPr>
      </w:pPr>
      <w:r>
        <w:drawing>
          <wp:anchor distT="0" distB="0" distL="0" distR="0" simplePos="0" relativeHeight="251661312" behindDoc="0" locked="0" layoutInCell="1" allowOverlap="1">
            <wp:simplePos x="0" y="0"/>
            <wp:positionH relativeFrom="page">
              <wp:posOffset>1332230</wp:posOffset>
            </wp:positionH>
            <wp:positionV relativeFrom="paragraph">
              <wp:posOffset>120650</wp:posOffset>
            </wp:positionV>
            <wp:extent cx="1767205" cy="168084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4" cstate="print"/>
                    <a:stretch>
                      <a:fillRect/>
                    </a:stretch>
                  </pic:blipFill>
                  <pic:spPr>
                    <a:xfrm>
                      <a:off x="0" y="0"/>
                      <a:ext cx="1766974" cy="1680591"/>
                    </a:xfrm>
                    <a:prstGeom prst="rect">
                      <a:avLst/>
                    </a:prstGeom>
                  </pic:spPr>
                </pic:pic>
              </a:graphicData>
            </a:graphic>
          </wp:anchor>
        </w:drawing>
      </w:r>
    </w:p>
    <w:p>
      <w:pPr>
        <w:pStyle w:val="6"/>
        <w:rPr>
          <w:b/>
          <w:sz w:val="34"/>
        </w:rPr>
      </w:pPr>
    </w:p>
    <w:p>
      <w:pPr>
        <w:pStyle w:val="6"/>
        <w:spacing w:before="9"/>
        <w:rPr>
          <w:b/>
          <w:sz w:val="43"/>
        </w:rPr>
      </w:pPr>
    </w:p>
    <w:p>
      <w:pPr>
        <w:pStyle w:val="6"/>
        <w:spacing w:line="259" w:lineRule="auto"/>
        <w:ind w:left="740" w:right="875" w:firstLine="79"/>
        <w:jc w:val="both"/>
      </w:pPr>
      <w:r>
        <w:rPr>
          <w:b/>
        </w:rPr>
        <w:t xml:space="preserve">Varcons Technologies </w:t>
      </w:r>
      <w:r>
        <w:t>is a Technology Organization providing solutions for all web design and</w:t>
      </w:r>
      <w:r>
        <w:rPr>
          <w:spacing w:val="1"/>
        </w:rPr>
        <w:t xml:space="preserve"> </w:t>
      </w:r>
      <w:r>
        <w:t>development, MYSQL, PYTHON Programming, HTML, CSS, ASP.NET and LINQ. Meeting the</w:t>
      </w:r>
      <w:r>
        <w:rPr>
          <w:spacing w:val="1"/>
        </w:rPr>
        <w:t xml:space="preserve"> </w:t>
      </w:r>
      <w:r>
        <w:t>ever increasing automation requirements, Varcons Technologies specialize in ERP, Connectivity,</w:t>
      </w:r>
      <w:r>
        <w:rPr>
          <w:spacing w:val="1"/>
        </w:rPr>
        <w:t xml:space="preserve"> </w:t>
      </w:r>
      <w:r>
        <w:t>SEO Services, Conference Management, effective web promotion and tailor-made software prod-</w:t>
      </w:r>
      <w:r>
        <w:rPr>
          <w:spacing w:val="1"/>
        </w:rPr>
        <w:t xml:space="preserve"> </w:t>
      </w:r>
      <w:r>
        <w:t>ucts, designing solutions best suiting client’s requirements. The organization where they have a right</w:t>
      </w:r>
      <w:r>
        <w:rPr>
          <w:spacing w:val="1"/>
        </w:rPr>
        <w:t xml:space="preserve"> </w:t>
      </w:r>
      <w:r>
        <w:t>mix</w:t>
      </w:r>
      <w:r>
        <w:rPr>
          <w:spacing w:val="1"/>
        </w:rPr>
        <w:t xml:space="preserve"> </w:t>
      </w:r>
      <w:r>
        <w:t>of professionals as a stakeholders to help us serve our clients</w:t>
      </w:r>
      <w:r>
        <w:rPr>
          <w:spacing w:val="1"/>
        </w:rPr>
        <w:t xml:space="preserve"> </w:t>
      </w:r>
      <w:r>
        <w:t>with</w:t>
      </w:r>
      <w:r>
        <w:rPr>
          <w:spacing w:val="80"/>
        </w:rPr>
        <w:t xml:space="preserve"> </w:t>
      </w:r>
      <w:r>
        <w:t>best of our capability and</w:t>
      </w:r>
      <w:r>
        <w:rPr>
          <w:spacing w:val="1"/>
        </w:rPr>
        <w:t xml:space="preserve"> </w:t>
      </w:r>
      <w:r>
        <w:t>with at par industry standards. They have young, enthusiastic, passionate and creative Professionals</w:t>
      </w:r>
      <w:r>
        <w:rPr>
          <w:spacing w:val="1"/>
        </w:rPr>
        <w:t xml:space="preserve"> </w:t>
      </w:r>
      <w:r>
        <w:t>to develop technological innovations in the field of Mobile technologies, Web applications as well as</w:t>
      </w:r>
      <w:r>
        <w:rPr>
          <w:spacing w:val="-77"/>
        </w:rPr>
        <w:t xml:space="preserve"> </w:t>
      </w:r>
      <w:r>
        <w:t>Business and Enterprise solution. Motto of our organization is to “Collaborate with our clients to</w:t>
      </w:r>
      <w:r>
        <w:rPr>
          <w:spacing w:val="1"/>
        </w:rPr>
        <w:t xml:space="preserve"> </w:t>
      </w:r>
      <w:r>
        <w:t>provide them with</w:t>
      </w:r>
      <w:r>
        <w:rPr>
          <w:spacing w:val="1"/>
        </w:rPr>
        <w:t xml:space="preserve"> </w:t>
      </w:r>
      <w:r>
        <w:t>best Technological solution hence creating</w:t>
      </w:r>
      <w:r>
        <w:rPr>
          <w:spacing w:val="1"/>
        </w:rPr>
        <w:t xml:space="preserve"> </w:t>
      </w:r>
      <w:r>
        <w:t>Good</w:t>
      </w:r>
      <w:r>
        <w:rPr>
          <w:spacing w:val="80"/>
        </w:rPr>
        <w:t xml:space="preserve"> </w:t>
      </w:r>
      <w:r>
        <w:t>Present and Better Future for</w:t>
      </w:r>
      <w:r>
        <w:rPr>
          <w:spacing w:val="1"/>
        </w:rPr>
        <w:t xml:space="preserve"> </w:t>
      </w:r>
      <w:r>
        <w:t>our client which will bring a cascading a positive effect in their business shape as well”. Providing a</w:t>
      </w:r>
      <w:r>
        <w:rPr>
          <w:spacing w:val="1"/>
        </w:rPr>
        <w:t xml:space="preserve"> </w:t>
      </w:r>
      <w:r>
        <w:t>Complete suite of technical solutions is not just our tag line, it is Our Vision for Our Clients and for</w:t>
      </w:r>
      <w:r>
        <w:rPr>
          <w:spacing w:val="1"/>
        </w:rPr>
        <w:t xml:space="preserve"> </w:t>
      </w:r>
      <w:r>
        <w:t>Us, We</w:t>
      </w:r>
      <w:r>
        <w:rPr>
          <w:spacing w:val="-1"/>
        </w:rPr>
        <w:t xml:space="preserve"> </w:t>
      </w:r>
      <w:r>
        <w:t>strive</w:t>
      </w:r>
      <w:r>
        <w:rPr>
          <w:spacing w:val="-1"/>
        </w:rPr>
        <w:t xml:space="preserve"> </w:t>
      </w:r>
      <w:r>
        <w:t>hard</w:t>
      </w:r>
      <w:r>
        <w:rPr>
          <w:spacing w:val="2"/>
        </w:rPr>
        <w:t xml:space="preserve"> </w:t>
      </w:r>
      <w:r>
        <w:t>to</w:t>
      </w:r>
      <w:r>
        <w:rPr>
          <w:spacing w:val="-1"/>
        </w:rPr>
        <w:t xml:space="preserve"> </w:t>
      </w:r>
      <w:r>
        <w:t>achieve</w:t>
      </w:r>
      <w:r>
        <w:rPr>
          <w:spacing w:val="-1"/>
        </w:rPr>
        <w:t xml:space="preserve"> </w:t>
      </w:r>
      <w:r>
        <w:t>it.</w:t>
      </w:r>
    </w:p>
    <w:p>
      <w:pPr>
        <w:pStyle w:val="3"/>
        <w:spacing w:before="158" w:line="367" w:lineRule="auto"/>
        <w:ind w:right="9192"/>
        <w:jc w:val="both"/>
      </w:pPr>
      <w:r>
        <w:t>Varcons ofTechnologies Products</w:t>
      </w:r>
      <w:r>
        <w:rPr>
          <w:b w:val="0"/>
        </w:rPr>
        <w:t>.</w:t>
      </w:r>
      <w:r>
        <w:rPr>
          <w:b w:val="0"/>
          <w:spacing w:val="-77"/>
        </w:rPr>
        <w:t xml:space="preserve"> </w:t>
      </w:r>
      <w:r>
        <w:t>Android</w:t>
      </w:r>
      <w:r>
        <w:rPr>
          <w:spacing w:val="-2"/>
        </w:rPr>
        <w:t xml:space="preserve"> </w:t>
      </w:r>
      <w:r>
        <w:t>Apps</w:t>
      </w:r>
    </w:p>
    <w:p>
      <w:pPr>
        <w:pStyle w:val="6"/>
        <w:spacing w:line="259" w:lineRule="auto"/>
        <w:ind w:left="740" w:right="871" w:firstLine="958"/>
        <w:jc w:val="both"/>
      </w:pPr>
      <w:r>
        <w:t>It is the process by which new applications are created for devices running the Android oper-</w:t>
      </w:r>
      <w:r>
        <w:rPr>
          <w:spacing w:val="1"/>
        </w:rPr>
        <w:t xml:space="preserve"> </w:t>
      </w:r>
      <w:r>
        <w:t>ating system. Applications are usually developed in Java (and/or Kotlin; or other such option) pro-</w:t>
      </w:r>
      <w:r>
        <w:rPr>
          <w:spacing w:val="1"/>
        </w:rPr>
        <w:t xml:space="preserve"> </w:t>
      </w:r>
      <w:r>
        <w:t>gramming</w:t>
      </w:r>
      <w:r>
        <w:rPr>
          <w:spacing w:val="16"/>
        </w:rPr>
        <w:t xml:space="preserve"> </w:t>
      </w:r>
      <w:r>
        <w:t>language</w:t>
      </w:r>
      <w:r>
        <w:rPr>
          <w:spacing w:val="16"/>
        </w:rPr>
        <w:t xml:space="preserve"> </w:t>
      </w:r>
      <w:r>
        <w:t>using</w:t>
      </w:r>
      <w:r>
        <w:rPr>
          <w:spacing w:val="17"/>
        </w:rPr>
        <w:t xml:space="preserve"> </w:t>
      </w:r>
      <w:r>
        <w:t>the</w:t>
      </w:r>
      <w:r>
        <w:rPr>
          <w:spacing w:val="16"/>
        </w:rPr>
        <w:t xml:space="preserve"> </w:t>
      </w:r>
      <w:r>
        <w:t>Android</w:t>
      </w:r>
      <w:r>
        <w:rPr>
          <w:spacing w:val="16"/>
        </w:rPr>
        <w:t xml:space="preserve"> </w:t>
      </w:r>
      <w:r>
        <w:t>software</w:t>
      </w:r>
      <w:r>
        <w:rPr>
          <w:spacing w:val="16"/>
        </w:rPr>
        <w:t xml:space="preserve"> </w:t>
      </w:r>
      <w:r>
        <w:t>development</w:t>
      </w:r>
      <w:r>
        <w:rPr>
          <w:spacing w:val="16"/>
        </w:rPr>
        <w:t xml:space="preserve"> </w:t>
      </w:r>
      <w:r>
        <w:t>kit</w:t>
      </w:r>
      <w:r>
        <w:rPr>
          <w:spacing w:val="16"/>
        </w:rPr>
        <w:t xml:space="preserve"> </w:t>
      </w:r>
      <w:r>
        <w:t>(SDK),</w:t>
      </w:r>
      <w:r>
        <w:rPr>
          <w:spacing w:val="20"/>
        </w:rPr>
        <w:t xml:space="preserve"> </w:t>
      </w:r>
      <w:r>
        <w:t>but</w:t>
      </w:r>
      <w:r>
        <w:rPr>
          <w:spacing w:val="16"/>
        </w:rPr>
        <w:t xml:space="preserve"> </w:t>
      </w:r>
      <w:r>
        <w:t>other</w:t>
      </w:r>
      <w:r>
        <w:rPr>
          <w:spacing w:val="15"/>
        </w:rPr>
        <w:t xml:space="preserve"> </w:t>
      </w:r>
      <w:r>
        <w:t>development</w:t>
      </w:r>
      <w:r>
        <w:rPr>
          <w:spacing w:val="17"/>
        </w:rPr>
        <w:t xml:space="preserve"> </w:t>
      </w:r>
      <w:r>
        <w:t>en-</w:t>
      </w:r>
    </w:p>
    <w:p>
      <w:pPr>
        <w:spacing w:after="0" w:line="259" w:lineRule="auto"/>
        <w:jc w:val="both"/>
        <w:sectPr>
          <w:pgSz w:w="15850" w:h="15310" w:orient="landscape"/>
          <w:pgMar w:top="1360" w:right="560" w:bottom="1180" w:left="700" w:header="0" w:footer="995" w:gutter="0"/>
          <w:cols w:space="720" w:num="1"/>
        </w:sectPr>
      </w:pPr>
    </w:p>
    <w:p>
      <w:pPr>
        <w:pStyle w:val="6"/>
        <w:spacing w:before="62" w:line="259" w:lineRule="auto"/>
        <w:ind w:left="740" w:right="871"/>
        <w:jc w:val="both"/>
      </w:pPr>
      <w:r>
        <w:t>vironments are also available, some such as Kotlin</w:t>
      </w:r>
      <w:r>
        <w:rPr>
          <w:spacing w:val="1"/>
        </w:rPr>
        <w:t xml:space="preserve"> </w:t>
      </w:r>
      <w:r>
        <w:t>support the exact same Android APIs (and byte</w:t>
      </w:r>
      <w:r>
        <w:rPr>
          <w:spacing w:val="1"/>
        </w:rPr>
        <w:t xml:space="preserve"> </w:t>
      </w:r>
      <w:r>
        <w:t>code), while others such as Go have restricted API access.</w:t>
      </w:r>
      <w:r>
        <w:rPr>
          <w:spacing w:val="1"/>
        </w:rPr>
        <w:t xml:space="preserve"> </w:t>
      </w:r>
      <w:r>
        <w:t>The Android software development kit</w:t>
      </w:r>
      <w:r>
        <w:rPr>
          <w:spacing w:val="1"/>
        </w:rPr>
        <w:t xml:space="preserve"> </w:t>
      </w:r>
      <w:r>
        <w:t>includes a comprehensive set of development tools. These include a debugger, libraries, a handset</w:t>
      </w:r>
      <w:r>
        <w:rPr>
          <w:spacing w:val="1"/>
        </w:rPr>
        <w:t xml:space="preserve"> </w:t>
      </w:r>
      <w:r>
        <w:t>emulator based on QEMU, documentation, sample code, and zutorials. Currently supported devel-</w:t>
      </w:r>
      <w:r>
        <w:rPr>
          <w:spacing w:val="1"/>
        </w:rPr>
        <w:t xml:space="preserve"> </w:t>
      </w:r>
      <w:r>
        <w:t>opment platforms include computers running Linux (any modern desktop Linux distribution), Mac</w:t>
      </w:r>
      <w:r>
        <w:rPr>
          <w:spacing w:val="1"/>
        </w:rPr>
        <w:t xml:space="preserve"> </w:t>
      </w:r>
      <w:r>
        <w:t>OS X 10.5.8 or later, and Windows 7 or later. As of March 2015, the SDK is not available on An-</w:t>
      </w:r>
      <w:r>
        <w:rPr>
          <w:spacing w:val="1"/>
        </w:rPr>
        <w:t xml:space="preserve"> </w:t>
      </w:r>
      <w:r>
        <w:t>droid</w:t>
      </w:r>
      <w:r>
        <w:rPr>
          <w:spacing w:val="-1"/>
        </w:rPr>
        <w:t xml:space="preserve"> </w:t>
      </w:r>
      <w:r>
        <w:t>itself,</w:t>
      </w:r>
      <w:r>
        <w:rPr>
          <w:spacing w:val="-2"/>
        </w:rPr>
        <w:t xml:space="preserve"> </w:t>
      </w:r>
      <w:r>
        <w:t>but</w:t>
      </w:r>
      <w:r>
        <w:rPr>
          <w:spacing w:val="-2"/>
        </w:rPr>
        <w:t xml:space="preserve"> </w:t>
      </w:r>
      <w:r>
        <w:t>software</w:t>
      </w:r>
      <w:r>
        <w:rPr>
          <w:spacing w:val="-1"/>
        </w:rPr>
        <w:t xml:space="preserve"> </w:t>
      </w:r>
      <w:r>
        <w:t>development</w:t>
      </w:r>
      <w:r>
        <w:rPr>
          <w:spacing w:val="1"/>
        </w:rPr>
        <w:t xml:space="preserve"> </w:t>
      </w:r>
      <w:r>
        <w:t>is</w:t>
      </w:r>
      <w:r>
        <w:rPr>
          <w:spacing w:val="-2"/>
        </w:rPr>
        <w:t xml:space="preserve"> </w:t>
      </w:r>
      <w:r>
        <w:t>possible</w:t>
      </w:r>
      <w:r>
        <w:rPr>
          <w:spacing w:val="-2"/>
        </w:rPr>
        <w:t xml:space="preserve"> </w:t>
      </w:r>
      <w:r>
        <w:t>by</w:t>
      </w:r>
      <w:r>
        <w:rPr>
          <w:spacing w:val="-3"/>
        </w:rPr>
        <w:t xml:space="preserve"> </w:t>
      </w:r>
      <w:r>
        <w:t>using</w:t>
      </w:r>
      <w:r>
        <w:rPr>
          <w:spacing w:val="-1"/>
        </w:rPr>
        <w:t xml:space="preserve"> </w:t>
      </w:r>
      <w:r>
        <w:t>specialized</w:t>
      </w:r>
      <w:r>
        <w:rPr>
          <w:spacing w:val="-2"/>
        </w:rPr>
        <w:t xml:space="preserve"> </w:t>
      </w:r>
      <w:r>
        <w:t>Android</w:t>
      </w:r>
      <w:r>
        <w:rPr>
          <w:spacing w:val="-1"/>
        </w:rPr>
        <w:t xml:space="preserve"> </w:t>
      </w:r>
      <w:r>
        <w:t>applications.</w:t>
      </w:r>
    </w:p>
    <w:p>
      <w:pPr>
        <w:pStyle w:val="6"/>
        <w:rPr>
          <w:sz w:val="34"/>
        </w:rPr>
      </w:pPr>
    </w:p>
    <w:p>
      <w:pPr>
        <w:pStyle w:val="6"/>
        <w:spacing w:before="10"/>
        <w:rPr>
          <w:sz w:val="28"/>
        </w:rPr>
      </w:pPr>
    </w:p>
    <w:p>
      <w:pPr>
        <w:pStyle w:val="3"/>
        <w:spacing w:before="0"/>
        <w:jc w:val="both"/>
      </w:pPr>
      <w:r>
        <w:t>Web</w:t>
      </w:r>
      <w:r>
        <w:rPr>
          <w:spacing w:val="-3"/>
        </w:rPr>
        <w:t xml:space="preserve"> </w:t>
      </w:r>
      <w:r>
        <w:t>Application</w:t>
      </w:r>
    </w:p>
    <w:p>
      <w:pPr>
        <w:pStyle w:val="6"/>
        <w:spacing w:before="182" w:line="259" w:lineRule="auto"/>
        <w:ind w:left="740" w:right="874"/>
        <w:jc w:val="both"/>
      </w:pPr>
      <w:r>
        <w:t>It is a client–server computer program in which the client (including the user interface and client-</w:t>
      </w:r>
      <w:r>
        <w:rPr>
          <w:spacing w:val="1"/>
        </w:rPr>
        <w:t xml:space="preserve"> </w:t>
      </w:r>
      <w:r>
        <w:t>side logic) runs in a web browser. Common web applications include web mail, online retail sales,</w:t>
      </w:r>
      <w:r>
        <w:rPr>
          <w:spacing w:val="1"/>
        </w:rPr>
        <w:t xml:space="preserve"> </w:t>
      </w:r>
      <w:r>
        <w:t>online auctions, wikis, instant messaging services and many other functions. Web applications use</w:t>
      </w:r>
      <w:r>
        <w:rPr>
          <w:spacing w:val="1"/>
        </w:rPr>
        <w:t xml:space="preserve"> </w:t>
      </w:r>
      <w:r>
        <w:t>web</w:t>
      </w:r>
      <w:r>
        <w:rPr>
          <w:spacing w:val="12"/>
        </w:rPr>
        <w:t xml:space="preserve"> </w:t>
      </w:r>
      <w:r>
        <w:t>documents</w:t>
      </w:r>
      <w:r>
        <w:rPr>
          <w:spacing w:val="12"/>
        </w:rPr>
        <w:t xml:space="preserve"> </w:t>
      </w:r>
      <w:r>
        <w:t>written</w:t>
      </w:r>
      <w:r>
        <w:rPr>
          <w:spacing w:val="13"/>
        </w:rPr>
        <w:t xml:space="preserve"> </w:t>
      </w:r>
      <w:r>
        <w:t>in</w:t>
      </w:r>
      <w:r>
        <w:rPr>
          <w:spacing w:val="13"/>
        </w:rPr>
        <w:t xml:space="preserve"> </w:t>
      </w:r>
      <w:r>
        <w:t>a</w:t>
      </w:r>
      <w:r>
        <w:rPr>
          <w:spacing w:val="12"/>
        </w:rPr>
        <w:t xml:space="preserve"> </w:t>
      </w:r>
      <w:r>
        <w:t>standard</w:t>
      </w:r>
      <w:r>
        <w:rPr>
          <w:spacing w:val="15"/>
        </w:rPr>
        <w:t xml:space="preserve"> </w:t>
      </w:r>
      <w:r>
        <w:t>format</w:t>
      </w:r>
      <w:r>
        <w:rPr>
          <w:spacing w:val="14"/>
        </w:rPr>
        <w:t xml:space="preserve"> </w:t>
      </w:r>
      <w:r>
        <w:t>such</w:t>
      </w:r>
      <w:r>
        <w:rPr>
          <w:spacing w:val="12"/>
        </w:rPr>
        <w:t xml:space="preserve"> </w:t>
      </w:r>
      <w:r>
        <w:t>as</w:t>
      </w:r>
      <w:r>
        <w:rPr>
          <w:spacing w:val="12"/>
        </w:rPr>
        <w:t xml:space="preserve"> </w:t>
      </w:r>
      <w:r>
        <w:t>HTML</w:t>
      </w:r>
      <w:r>
        <w:rPr>
          <w:spacing w:val="13"/>
        </w:rPr>
        <w:t xml:space="preserve"> </w:t>
      </w:r>
      <w:r>
        <w:t>and</w:t>
      </w:r>
      <w:r>
        <w:rPr>
          <w:spacing w:val="13"/>
        </w:rPr>
        <w:t xml:space="preserve"> </w:t>
      </w:r>
      <w:r>
        <w:t>JavaScript,</w:t>
      </w:r>
      <w:r>
        <w:rPr>
          <w:spacing w:val="14"/>
        </w:rPr>
        <w:t xml:space="preserve"> </w:t>
      </w:r>
      <w:r>
        <w:t>which</w:t>
      </w:r>
      <w:r>
        <w:rPr>
          <w:spacing w:val="13"/>
        </w:rPr>
        <w:t xml:space="preserve"> </w:t>
      </w:r>
      <w:r>
        <w:t>are</w:t>
      </w:r>
      <w:r>
        <w:rPr>
          <w:spacing w:val="11"/>
        </w:rPr>
        <w:t xml:space="preserve"> </w:t>
      </w:r>
      <w:r>
        <w:t>supported</w:t>
      </w:r>
      <w:r>
        <w:rPr>
          <w:spacing w:val="12"/>
        </w:rPr>
        <w:t xml:space="preserve"> </w:t>
      </w:r>
      <w:r>
        <w:t>by</w:t>
      </w:r>
      <w:r>
        <w:rPr>
          <w:spacing w:val="-77"/>
        </w:rPr>
        <w:t xml:space="preserve"> </w:t>
      </w:r>
      <w:r>
        <w:t>a variety of web browsers. Web applications can be considered as a specific variant of client–server</w:t>
      </w:r>
      <w:r>
        <w:rPr>
          <w:spacing w:val="1"/>
        </w:rPr>
        <w:t xml:space="preserve"> </w:t>
      </w:r>
      <w:r>
        <w:t>software where the client software is downloaded to the client machine when visiting the relevant</w:t>
      </w:r>
      <w:r>
        <w:rPr>
          <w:spacing w:val="1"/>
        </w:rPr>
        <w:t xml:space="preserve"> </w:t>
      </w:r>
      <w:r>
        <w:t>web page, using standard procedures such as HTTP. The Client web software updates may happen</w:t>
      </w:r>
      <w:r>
        <w:rPr>
          <w:spacing w:val="1"/>
        </w:rPr>
        <w:t xml:space="preserve"> </w:t>
      </w:r>
      <w:r>
        <w:t>each time the web page is visited. During the session, the web browser interprets and displays the</w:t>
      </w:r>
      <w:r>
        <w:rPr>
          <w:spacing w:val="1"/>
        </w:rPr>
        <w:t xml:space="preserve"> </w:t>
      </w:r>
      <w:r>
        <w:t>pages, and acts as the universal client for any web application. The use of web application frame-</w:t>
      </w:r>
      <w:r>
        <w:rPr>
          <w:spacing w:val="1"/>
        </w:rPr>
        <w:t xml:space="preserve"> </w:t>
      </w:r>
      <w:r>
        <w:t>works can often reduce the number of errors in a program, both by making the code simpler, and by</w:t>
      </w:r>
      <w:r>
        <w:rPr>
          <w:spacing w:val="1"/>
        </w:rPr>
        <w:t xml:space="preserve"> </w:t>
      </w:r>
      <w:r>
        <w:t>allowing one team to concentrate on the framework while another focuses on a specified use case. In</w:t>
      </w:r>
      <w:r>
        <w:rPr>
          <w:spacing w:val="1"/>
        </w:rPr>
        <w:t xml:space="preserve"> </w:t>
      </w:r>
      <w:r>
        <w:t>applications which are exposed to constant hacking attempts on the Internet, security- related prob-</w:t>
      </w:r>
      <w:r>
        <w:rPr>
          <w:spacing w:val="1"/>
        </w:rPr>
        <w:t xml:space="preserve"> </w:t>
      </w:r>
      <w:r>
        <w:t>lems</w:t>
      </w:r>
      <w:r>
        <w:rPr>
          <w:spacing w:val="-2"/>
        </w:rPr>
        <w:t xml:space="preserve"> </w:t>
      </w:r>
      <w:r>
        <w:t>can be</w:t>
      </w:r>
      <w:r>
        <w:rPr>
          <w:spacing w:val="-1"/>
        </w:rPr>
        <w:t xml:space="preserve"> </w:t>
      </w:r>
      <w:r>
        <w:t>caused by</w:t>
      </w:r>
      <w:r>
        <w:rPr>
          <w:spacing w:val="-2"/>
        </w:rPr>
        <w:t xml:space="preserve"> </w:t>
      </w:r>
      <w:r>
        <w:t>errors</w:t>
      </w:r>
      <w:r>
        <w:rPr>
          <w:spacing w:val="-1"/>
        </w:rPr>
        <w:t xml:space="preserve"> </w:t>
      </w:r>
      <w:r>
        <w:t>in the</w:t>
      </w:r>
      <w:r>
        <w:rPr>
          <w:spacing w:val="-1"/>
        </w:rPr>
        <w:t xml:space="preserve"> </w:t>
      </w:r>
      <w:r>
        <w:t>program.</w:t>
      </w:r>
    </w:p>
    <w:p>
      <w:pPr>
        <w:pStyle w:val="6"/>
        <w:spacing w:before="157" w:line="259" w:lineRule="auto"/>
        <w:ind w:left="740" w:right="872"/>
        <w:jc w:val="both"/>
      </w:pPr>
      <w:r>
        <w:t>Frameworks can also promote the use of best practices such as GET after POST. There aresome who</w:t>
      </w:r>
      <w:r>
        <w:rPr>
          <w:spacing w:val="-77"/>
        </w:rPr>
        <w:t xml:space="preserve"> </w:t>
      </w:r>
      <w:r>
        <w:t>view a web application as a two-tier architecture. This can be a “smart” client that performs all the</w:t>
      </w:r>
      <w:r>
        <w:rPr>
          <w:spacing w:val="1"/>
        </w:rPr>
        <w:t xml:space="preserve"> </w:t>
      </w:r>
      <w:r>
        <w:t>work and queries a “dumb” server, or a “dumb” client that relies on a “smart” server. The client</w:t>
      </w:r>
      <w:r>
        <w:rPr>
          <w:spacing w:val="1"/>
        </w:rPr>
        <w:t xml:space="preserve"> </w:t>
      </w:r>
      <w:r>
        <w:t>would handle the presentation tier, the server would have the database (storage tier), and the busi-</w:t>
      </w:r>
      <w:r>
        <w:rPr>
          <w:spacing w:val="1"/>
        </w:rPr>
        <w:t xml:space="preserve"> </w:t>
      </w:r>
      <w:r>
        <w:t>ness logic (application tier) would be on one of them or on both. While this increases the scalability</w:t>
      </w:r>
      <w:r>
        <w:rPr>
          <w:spacing w:val="1"/>
        </w:rPr>
        <w:t xml:space="preserve"> </w:t>
      </w:r>
      <w:r>
        <w:t>of the applications and separates the display and the database, it still does not allow for true speciali-</w:t>
      </w:r>
      <w:r>
        <w:rPr>
          <w:spacing w:val="1"/>
        </w:rPr>
        <w:t xml:space="preserve"> </w:t>
      </w:r>
      <w:r>
        <w:t>zation of layers, so most applications will outgrow this model. An emerging strategy for application</w:t>
      </w:r>
      <w:r>
        <w:rPr>
          <w:spacing w:val="1"/>
        </w:rPr>
        <w:t xml:space="preserve"> </w:t>
      </w:r>
      <w:r>
        <w:t>software</w:t>
      </w:r>
      <w:r>
        <w:rPr>
          <w:spacing w:val="2"/>
        </w:rPr>
        <w:t xml:space="preserve"> </w:t>
      </w:r>
      <w:r>
        <w:t>companies</w:t>
      </w:r>
      <w:r>
        <w:rPr>
          <w:spacing w:val="4"/>
        </w:rPr>
        <w:t xml:space="preserve"> </w:t>
      </w:r>
      <w:r>
        <w:t>is</w:t>
      </w:r>
      <w:r>
        <w:rPr>
          <w:spacing w:val="3"/>
        </w:rPr>
        <w:t xml:space="preserve"> </w:t>
      </w:r>
      <w:r>
        <w:t>to</w:t>
      </w:r>
      <w:r>
        <w:rPr>
          <w:spacing w:val="4"/>
        </w:rPr>
        <w:t xml:space="preserve"> </w:t>
      </w:r>
      <w:r>
        <w:t>provide</w:t>
      </w:r>
      <w:r>
        <w:rPr>
          <w:spacing w:val="3"/>
        </w:rPr>
        <w:t xml:space="preserve"> </w:t>
      </w:r>
      <w:r>
        <w:t>web</w:t>
      </w:r>
      <w:r>
        <w:rPr>
          <w:spacing w:val="1"/>
        </w:rPr>
        <w:t xml:space="preserve"> </w:t>
      </w:r>
      <w:r>
        <w:t>access</w:t>
      </w:r>
      <w:r>
        <w:rPr>
          <w:spacing w:val="4"/>
        </w:rPr>
        <w:t xml:space="preserve"> </w:t>
      </w:r>
      <w:r>
        <w:t>to</w:t>
      </w:r>
      <w:r>
        <w:rPr>
          <w:spacing w:val="4"/>
        </w:rPr>
        <w:t xml:space="preserve"> </w:t>
      </w:r>
      <w:r>
        <w:t>software</w:t>
      </w:r>
      <w:r>
        <w:rPr>
          <w:spacing w:val="3"/>
        </w:rPr>
        <w:t xml:space="preserve"> </w:t>
      </w:r>
      <w:r>
        <w:t>previously</w:t>
      </w:r>
      <w:r>
        <w:rPr>
          <w:spacing w:val="2"/>
        </w:rPr>
        <w:t xml:space="preserve"> </w:t>
      </w:r>
      <w:r>
        <w:t>distributed</w:t>
      </w:r>
      <w:r>
        <w:rPr>
          <w:spacing w:val="5"/>
        </w:rPr>
        <w:t xml:space="preserve"> </w:t>
      </w:r>
      <w:r>
        <w:t>as</w:t>
      </w:r>
      <w:r>
        <w:rPr>
          <w:spacing w:val="3"/>
        </w:rPr>
        <w:t xml:space="preserve"> </w:t>
      </w:r>
      <w:r>
        <w:t>local</w:t>
      </w:r>
      <w:r>
        <w:rPr>
          <w:spacing w:val="3"/>
        </w:rPr>
        <w:t xml:space="preserve"> </w:t>
      </w:r>
      <w:r>
        <w:t>applications.</w:t>
      </w:r>
    </w:p>
    <w:p>
      <w:pPr>
        <w:spacing w:after="0" w:line="259" w:lineRule="auto"/>
        <w:jc w:val="both"/>
        <w:sectPr>
          <w:pgSz w:w="15850" w:h="15310" w:orient="landscape"/>
          <w:pgMar w:top="1360" w:right="560" w:bottom="1180" w:left="700" w:header="0" w:footer="995" w:gutter="0"/>
          <w:cols w:space="720" w:num="1"/>
        </w:sectPr>
      </w:pPr>
    </w:p>
    <w:p>
      <w:pPr>
        <w:pStyle w:val="6"/>
        <w:spacing w:before="62" w:line="259" w:lineRule="auto"/>
        <w:ind w:left="740" w:right="869"/>
        <w:jc w:val="both"/>
      </w:pPr>
      <w:r>
        <w:t>Depending on the type of application, it may require the development of an entirely different brows-</w:t>
      </w:r>
      <w:r>
        <w:rPr>
          <w:spacing w:val="1"/>
        </w:rPr>
        <w:t xml:space="preserve"> </w:t>
      </w:r>
      <w:r>
        <w:t>er-based interface, or merely adapting an existing application to use different presentation technolo-</w:t>
      </w:r>
      <w:r>
        <w:rPr>
          <w:spacing w:val="1"/>
        </w:rPr>
        <w:t xml:space="preserve"> </w:t>
      </w:r>
      <w:r>
        <w:t>gy. These programs allow the user to pay a monthly or yearly fee for use of a software application</w:t>
      </w:r>
      <w:r>
        <w:rPr>
          <w:spacing w:val="1"/>
        </w:rPr>
        <w:t xml:space="preserve"> </w:t>
      </w:r>
      <w:r>
        <w:t>without having to install it on a local hard drive. A company which follows this strategy is known as</w:t>
      </w:r>
      <w:r>
        <w:rPr>
          <w:spacing w:val="1"/>
        </w:rPr>
        <w:t xml:space="preserve"> </w:t>
      </w:r>
      <w:r>
        <w:t>an application service provider (ASP), and ASPs are currently receiving much attention in the soft-</w:t>
      </w:r>
      <w:r>
        <w:rPr>
          <w:spacing w:val="1"/>
        </w:rPr>
        <w:t xml:space="preserve"> </w:t>
      </w:r>
      <w:r>
        <w:t>ware</w:t>
      </w:r>
      <w:r>
        <w:rPr>
          <w:spacing w:val="-3"/>
        </w:rPr>
        <w:t xml:space="preserve"> </w:t>
      </w:r>
      <w:r>
        <w:t>industry.</w:t>
      </w:r>
    </w:p>
    <w:p>
      <w:pPr>
        <w:pStyle w:val="6"/>
        <w:spacing w:before="157" w:line="259" w:lineRule="auto"/>
        <w:ind w:left="740" w:right="874"/>
        <w:jc w:val="both"/>
      </w:pPr>
      <w:r>
        <w:t>Security breaches on these kinds of applications are a major concern because it can involve both en-</w:t>
      </w:r>
      <w:r>
        <w:rPr>
          <w:spacing w:val="1"/>
        </w:rPr>
        <w:t xml:space="preserve"> </w:t>
      </w:r>
      <w:r>
        <w:t>terprise</w:t>
      </w:r>
      <w:r>
        <w:rPr>
          <w:spacing w:val="35"/>
        </w:rPr>
        <w:t xml:space="preserve"> </w:t>
      </w:r>
      <w:r>
        <w:t>information</w:t>
      </w:r>
      <w:r>
        <w:rPr>
          <w:spacing w:val="37"/>
        </w:rPr>
        <w:t xml:space="preserve"> </w:t>
      </w:r>
      <w:r>
        <w:t>and</w:t>
      </w:r>
      <w:r>
        <w:rPr>
          <w:spacing w:val="37"/>
        </w:rPr>
        <w:t xml:space="preserve"> </w:t>
      </w:r>
      <w:r>
        <w:t>private</w:t>
      </w:r>
      <w:r>
        <w:rPr>
          <w:spacing w:val="35"/>
        </w:rPr>
        <w:t xml:space="preserve"> </w:t>
      </w:r>
      <w:r>
        <w:t>customer</w:t>
      </w:r>
      <w:r>
        <w:rPr>
          <w:spacing w:val="35"/>
        </w:rPr>
        <w:t xml:space="preserve"> </w:t>
      </w:r>
      <w:r>
        <w:t>data.</w:t>
      </w:r>
      <w:r>
        <w:rPr>
          <w:spacing w:val="35"/>
        </w:rPr>
        <w:t xml:space="preserve"> </w:t>
      </w:r>
      <w:r>
        <w:t>Protecting</w:t>
      </w:r>
      <w:r>
        <w:rPr>
          <w:spacing w:val="36"/>
        </w:rPr>
        <w:t xml:space="preserve"> </w:t>
      </w:r>
      <w:r>
        <w:t>these</w:t>
      </w:r>
      <w:r>
        <w:rPr>
          <w:spacing w:val="36"/>
        </w:rPr>
        <w:t xml:space="preserve"> </w:t>
      </w:r>
      <w:r>
        <w:t>assets</w:t>
      </w:r>
      <w:r>
        <w:rPr>
          <w:spacing w:val="36"/>
        </w:rPr>
        <w:t xml:space="preserve"> </w:t>
      </w:r>
      <w:r>
        <w:t>is</w:t>
      </w:r>
      <w:r>
        <w:rPr>
          <w:spacing w:val="37"/>
        </w:rPr>
        <w:t xml:space="preserve"> </w:t>
      </w:r>
      <w:r>
        <w:t>an</w:t>
      </w:r>
      <w:r>
        <w:rPr>
          <w:spacing w:val="35"/>
        </w:rPr>
        <w:t xml:space="preserve"> </w:t>
      </w:r>
      <w:r>
        <w:t>important</w:t>
      </w:r>
      <w:r>
        <w:rPr>
          <w:spacing w:val="41"/>
        </w:rPr>
        <w:t xml:space="preserve"> </w:t>
      </w:r>
      <w:r>
        <w:t>part</w:t>
      </w:r>
      <w:r>
        <w:rPr>
          <w:spacing w:val="37"/>
        </w:rPr>
        <w:t xml:space="preserve"> </w:t>
      </w:r>
      <w:r>
        <w:t>of</w:t>
      </w:r>
      <w:r>
        <w:rPr>
          <w:spacing w:val="36"/>
        </w:rPr>
        <w:t xml:space="preserve"> </w:t>
      </w:r>
      <w:r>
        <w:t>any</w:t>
      </w:r>
      <w:r>
        <w:rPr>
          <w:spacing w:val="-77"/>
        </w:rPr>
        <w:t xml:space="preserve"> </w:t>
      </w:r>
      <w:r>
        <w:t>web application and there are some key operational areas that must be included in the development</w:t>
      </w:r>
      <w:r>
        <w:rPr>
          <w:spacing w:val="1"/>
        </w:rPr>
        <w:t xml:space="preserve"> </w:t>
      </w:r>
      <w:r>
        <w:t>process. This includes processes for authentication, authorization, asset handling, input, and logging</w:t>
      </w:r>
      <w:r>
        <w:rPr>
          <w:spacing w:val="1"/>
        </w:rPr>
        <w:t xml:space="preserve"> </w:t>
      </w:r>
      <w:r>
        <w:t>and auditing. Building security into the applications from the beginning can be more effective and</w:t>
      </w:r>
      <w:r>
        <w:rPr>
          <w:spacing w:val="1"/>
        </w:rPr>
        <w:t xml:space="preserve"> </w:t>
      </w:r>
      <w:r>
        <w:t>less</w:t>
      </w:r>
      <w:r>
        <w:rPr>
          <w:spacing w:val="-1"/>
        </w:rPr>
        <w:t xml:space="preserve"> </w:t>
      </w:r>
      <w:r>
        <w:t>disruptive</w:t>
      </w:r>
      <w:r>
        <w:rPr>
          <w:spacing w:val="-1"/>
        </w:rPr>
        <w:t xml:space="preserve"> </w:t>
      </w:r>
      <w:r>
        <w:t>in</w:t>
      </w:r>
      <w:r>
        <w:rPr>
          <w:spacing w:val="-1"/>
        </w:rPr>
        <w:t xml:space="preserve"> </w:t>
      </w:r>
      <w:r>
        <w:t>the</w:t>
      </w:r>
      <w:r>
        <w:rPr>
          <w:spacing w:val="-1"/>
        </w:rPr>
        <w:t xml:space="preserve"> </w:t>
      </w:r>
      <w:r>
        <w:t>long run.</w:t>
      </w:r>
    </w:p>
    <w:p>
      <w:pPr>
        <w:pStyle w:val="6"/>
        <w:rPr>
          <w:sz w:val="34"/>
        </w:rPr>
      </w:pPr>
    </w:p>
    <w:p>
      <w:pPr>
        <w:pStyle w:val="6"/>
        <w:rPr>
          <w:sz w:val="29"/>
        </w:rPr>
      </w:pPr>
    </w:p>
    <w:p>
      <w:pPr>
        <w:pStyle w:val="3"/>
        <w:spacing w:before="0"/>
        <w:jc w:val="both"/>
      </w:pPr>
      <w:r>
        <w:t>Web</w:t>
      </w:r>
      <w:r>
        <w:rPr>
          <w:spacing w:val="-2"/>
        </w:rPr>
        <w:t xml:space="preserve"> </w:t>
      </w:r>
      <w:r>
        <w:t>Design</w:t>
      </w:r>
    </w:p>
    <w:p>
      <w:pPr>
        <w:pStyle w:val="6"/>
        <w:spacing w:before="182" w:line="259" w:lineRule="auto"/>
        <w:ind w:left="740" w:right="872"/>
        <w:jc w:val="both"/>
      </w:pPr>
      <w:r>
        <w:t>It is encompasses many different skills and disciplines in the production and maintenance of web-</w:t>
      </w:r>
      <w:r>
        <w:rPr>
          <w:spacing w:val="1"/>
        </w:rPr>
        <w:t xml:space="preserve"> </w:t>
      </w:r>
      <w:r>
        <w:t>sites. The different areas of web design include web graphic design; interface design; authoring, in-</w:t>
      </w:r>
      <w:r>
        <w:rPr>
          <w:spacing w:val="1"/>
        </w:rPr>
        <w:t xml:space="preserve"> </w:t>
      </w:r>
      <w:r>
        <w:t>cluding standardized code and proprietary software; user experience design; and search engine opti-</w:t>
      </w:r>
      <w:r>
        <w:rPr>
          <w:spacing w:val="1"/>
        </w:rPr>
        <w:t xml:space="preserve"> </w:t>
      </w:r>
      <w:r>
        <w:t>mization. The term web design is normally used to describe the design process relating to the front-</w:t>
      </w:r>
      <w:r>
        <w:rPr>
          <w:spacing w:val="1"/>
        </w:rPr>
        <w:t xml:space="preserve"> </w:t>
      </w:r>
      <w:r>
        <w:t>end</w:t>
      </w:r>
      <w:r>
        <w:rPr>
          <w:spacing w:val="-1"/>
        </w:rPr>
        <w:t xml:space="preserve"> </w:t>
      </w:r>
      <w:r>
        <w:t>(client</w:t>
      </w:r>
      <w:r>
        <w:rPr>
          <w:spacing w:val="-1"/>
        </w:rPr>
        <w:t xml:space="preserve"> </w:t>
      </w:r>
      <w:r>
        <w:t>side)</w:t>
      </w:r>
      <w:r>
        <w:rPr>
          <w:spacing w:val="-3"/>
        </w:rPr>
        <w:t xml:space="preserve"> </w:t>
      </w:r>
      <w:r>
        <w:t>design of</w:t>
      </w:r>
      <w:r>
        <w:rPr>
          <w:spacing w:val="1"/>
        </w:rPr>
        <w:t xml:space="preserve"> </w:t>
      </w:r>
      <w:r>
        <w:t>a</w:t>
      </w:r>
      <w:r>
        <w:rPr>
          <w:spacing w:val="-3"/>
        </w:rPr>
        <w:t xml:space="preserve"> </w:t>
      </w:r>
      <w:r>
        <w:t>website</w:t>
      </w:r>
      <w:r>
        <w:rPr>
          <w:spacing w:val="-1"/>
        </w:rPr>
        <w:t xml:space="preserve"> </w:t>
      </w:r>
      <w:r>
        <w:t>including writing</w:t>
      </w:r>
      <w:r>
        <w:rPr>
          <w:spacing w:val="1"/>
        </w:rPr>
        <w:t xml:space="preserve"> </w:t>
      </w:r>
      <w:r>
        <w:t>mark</w:t>
      </w:r>
      <w:r>
        <w:rPr>
          <w:spacing w:val="-1"/>
        </w:rPr>
        <w:t xml:space="preserve"> </w:t>
      </w:r>
      <w:r>
        <w:t>up.</w:t>
      </w:r>
    </w:p>
    <w:p>
      <w:pPr>
        <w:pStyle w:val="6"/>
        <w:spacing w:before="159" w:line="259" w:lineRule="auto"/>
        <w:ind w:left="740" w:right="877"/>
        <w:jc w:val="both"/>
      </w:pPr>
      <w:r>
        <w:t>Web design partially overlaps web engineering in the broader scope of web development. Web de-</w:t>
      </w:r>
      <w:r>
        <w:rPr>
          <w:spacing w:val="1"/>
        </w:rPr>
        <w:t xml:space="preserve"> </w:t>
      </w:r>
      <w:r>
        <w:t>signers are expected to have an awareness of usability and if their role involves creating</w:t>
      </w:r>
      <w:r>
        <w:rPr>
          <w:spacing w:val="80"/>
        </w:rPr>
        <w:t xml:space="preserve"> </w:t>
      </w:r>
      <w:r>
        <w:t>mark-up</w:t>
      </w:r>
      <w:r>
        <w:rPr>
          <w:spacing w:val="1"/>
        </w:rPr>
        <w:t xml:space="preserve"> </w:t>
      </w:r>
      <w:r>
        <w:t>then they are also expected to be up to date with web accessibility guidelines. Web design partially</w:t>
      </w:r>
      <w:r>
        <w:rPr>
          <w:spacing w:val="1"/>
        </w:rPr>
        <w:t xml:space="preserve"> </w:t>
      </w:r>
      <w:r>
        <w:t>overlaps</w:t>
      </w:r>
      <w:r>
        <w:rPr>
          <w:spacing w:val="-2"/>
        </w:rPr>
        <w:t xml:space="preserve"> </w:t>
      </w:r>
      <w:r>
        <w:t>web engineering in</w:t>
      </w:r>
      <w:r>
        <w:rPr>
          <w:spacing w:val="-1"/>
        </w:rPr>
        <w:t xml:space="preserve"> </w:t>
      </w:r>
      <w:r>
        <w:t>the</w:t>
      </w:r>
      <w:r>
        <w:rPr>
          <w:spacing w:val="-1"/>
        </w:rPr>
        <w:t xml:space="preserve"> </w:t>
      </w:r>
      <w:r>
        <w:t>broader</w:t>
      </w:r>
      <w:r>
        <w:rPr>
          <w:spacing w:val="-3"/>
        </w:rPr>
        <w:t xml:space="preserve"> </w:t>
      </w:r>
      <w:r>
        <w:t>scope</w:t>
      </w:r>
      <w:r>
        <w:rPr>
          <w:spacing w:val="-1"/>
        </w:rPr>
        <w:t xml:space="preserve"> </w:t>
      </w:r>
      <w:r>
        <w:t>of</w:t>
      </w:r>
      <w:r>
        <w:rPr>
          <w:spacing w:val="1"/>
        </w:rPr>
        <w:t xml:space="preserve"> </w:t>
      </w:r>
      <w:r>
        <w:t>web</w:t>
      </w:r>
      <w:r>
        <w:rPr>
          <w:spacing w:val="-2"/>
        </w:rPr>
        <w:t xml:space="preserve"> </w:t>
      </w:r>
      <w:r>
        <w:t>development.</w:t>
      </w:r>
    </w:p>
    <w:p>
      <w:pPr>
        <w:pStyle w:val="6"/>
        <w:rPr>
          <w:sz w:val="34"/>
        </w:rPr>
      </w:pPr>
    </w:p>
    <w:p>
      <w:pPr>
        <w:pStyle w:val="6"/>
        <w:rPr>
          <w:sz w:val="29"/>
        </w:rPr>
      </w:pPr>
    </w:p>
    <w:p>
      <w:pPr>
        <w:pStyle w:val="3"/>
        <w:spacing w:before="0"/>
        <w:jc w:val="both"/>
      </w:pPr>
      <w:r>
        <w:t>Departments</w:t>
      </w:r>
      <w:r>
        <w:rPr>
          <w:spacing w:val="-4"/>
        </w:rPr>
        <w:t xml:space="preserve"> </w:t>
      </w:r>
      <w:r>
        <w:t>and services</w:t>
      </w:r>
      <w:r>
        <w:rPr>
          <w:spacing w:val="-4"/>
        </w:rPr>
        <w:t xml:space="preserve"> </w:t>
      </w:r>
      <w:r>
        <w:t>offered</w:t>
      </w:r>
    </w:p>
    <w:p>
      <w:pPr>
        <w:pStyle w:val="6"/>
        <w:spacing w:before="181" w:line="259" w:lineRule="auto"/>
        <w:ind w:left="740" w:right="874" w:firstLine="718"/>
        <w:jc w:val="both"/>
      </w:pPr>
      <w:r>
        <w:t>Varcons Technologies plays an essential role as an institute, the level of education, Develop-</w:t>
      </w:r>
      <w:r>
        <w:rPr>
          <w:spacing w:val="1"/>
        </w:rPr>
        <w:t xml:space="preserve"> </w:t>
      </w:r>
      <w:r>
        <w:t>ment of student’s skills are based on their trainers. If you do not have a good mentor then you may</w:t>
      </w:r>
      <w:r>
        <w:rPr>
          <w:spacing w:val="1"/>
        </w:rPr>
        <w:t xml:space="preserve"> </w:t>
      </w:r>
      <w:r>
        <w:t>lag</w:t>
      </w:r>
      <w:r>
        <w:rPr>
          <w:spacing w:val="7"/>
        </w:rPr>
        <w:t xml:space="preserve"> </w:t>
      </w:r>
      <w:r>
        <w:t>in</w:t>
      </w:r>
      <w:r>
        <w:rPr>
          <w:spacing w:val="9"/>
        </w:rPr>
        <w:t xml:space="preserve"> </w:t>
      </w:r>
      <w:r>
        <w:t>many</w:t>
      </w:r>
      <w:r>
        <w:rPr>
          <w:spacing w:val="6"/>
        </w:rPr>
        <w:t xml:space="preserve"> </w:t>
      </w:r>
      <w:r>
        <w:t>things</w:t>
      </w:r>
      <w:r>
        <w:rPr>
          <w:spacing w:val="7"/>
        </w:rPr>
        <w:t xml:space="preserve"> </w:t>
      </w:r>
      <w:r>
        <w:t>from</w:t>
      </w:r>
      <w:r>
        <w:rPr>
          <w:spacing w:val="2"/>
        </w:rPr>
        <w:t xml:space="preserve"> </w:t>
      </w:r>
      <w:r>
        <w:t>others</w:t>
      </w:r>
      <w:r>
        <w:rPr>
          <w:spacing w:val="7"/>
        </w:rPr>
        <w:t xml:space="preserve"> </w:t>
      </w:r>
      <w:r>
        <w:t>and</w:t>
      </w:r>
      <w:r>
        <w:rPr>
          <w:spacing w:val="7"/>
        </w:rPr>
        <w:t xml:space="preserve"> </w:t>
      </w:r>
      <w:r>
        <w:t>that</w:t>
      </w:r>
      <w:r>
        <w:rPr>
          <w:spacing w:val="6"/>
        </w:rPr>
        <w:t xml:space="preserve"> </w:t>
      </w:r>
      <w:r>
        <w:t>is</w:t>
      </w:r>
      <w:r>
        <w:rPr>
          <w:spacing w:val="8"/>
        </w:rPr>
        <w:t xml:space="preserve"> </w:t>
      </w:r>
      <w:r>
        <w:t>why</w:t>
      </w:r>
      <w:r>
        <w:rPr>
          <w:spacing w:val="5"/>
        </w:rPr>
        <w:t xml:space="preserve"> </w:t>
      </w:r>
      <w:r>
        <w:t>we</w:t>
      </w:r>
      <w:r>
        <w:rPr>
          <w:spacing w:val="8"/>
        </w:rPr>
        <w:t xml:space="preserve"> </w:t>
      </w:r>
      <w:r>
        <w:t>at</w:t>
      </w:r>
      <w:r>
        <w:rPr>
          <w:spacing w:val="7"/>
        </w:rPr>
        <w:t xml:space="preserve"> </w:t>
      </w:r>
      <w:r>
        <w:t>Varcons</w:t>
      </w:r>
      <w:r>
        <w:rPr>
          <w:spacing w:val="7"/>
        </w:rPr>
        <w:t xml:space="preserve"> </w:t>
      </w:r>
      <w:r>
        <w:t>Technologies</w:t>
      </w:r>
      <w:r>
        <w:rPr>
          <w:spacing w:val="7"/>
        </w:rPr>
        <w:t xml:space="preserve"> </w:t>
      </w:r>
      <w:r>
        <w:t>gives</w:t>
      </w:r>
      <w:r>
        <w:rPr>
          <w:spacing w:val="8"/>
        </w:rPr>
        <w:t xml:space="preserve"> </w:t>
      </w:r>
      <w:r>
        <w:t>you</w:t>
      </w:r>
      <w:r>
        <w:rPr>
          <w:spacing w:val="7"/>
        </w:rPr>
        <w:t xml:space="preserve"> </w:t>
      </w:r>
      <w:r>
        <w:t>the</w:t>
      </w:r>
      <w:r>
        <w:rPr>
          <w:spacing w:val="6"/>
        </w:rPr>
        <w:t xml:space="preserve"> </w:t>
      </w:r>
      <w:r>
        <w:t>facility</w:t>
      </w:r>
      <w:r>
        <w:rPr>
          <w:spacing w:val="6"/>
        </w:rPr>
        <w:t xml:space="preserve"> </w:t>
      </w:r>
      <w:r>
        <w:t>of</w:t>
      </w:r>
    </w:p>
    <w:p>
      <w:pPr>
        <w:spacing w:after="0" w:line="259" w:lineRule="auto"/>
        <w:jc w:val="both"/>
        <w:sectPr>
          <w:pgSz w:w="15850" w:h="15310" w:orient="landscape"/>
          <w:pgMar w:top="1360" w:right="560" w:bottom="1180" w:left="700" w:header="0" w:footer="995" w:gutter="0"/>
          <w:cols w:space="720" w:num="1"/>
        </w:sectPr>
      </w:pPr>
    </w:p>
    <w:p>
      <w:pPr>
        <w:pStyle w:val="6"/>
        <w:spacing w:before="62" w:line="259" w:lineRule="auto"/>
        <w:ind w:left="740" w:right="880"/>
        <w:jc w:val="both"/>
      </w:pPr>
      <w:r>
        <w:t>skilled employees so that you do not feel unsecured about the academics. Personality development</w:t>
      </w:r>
      <w:r>
        <w:rPr>
          <w:spacing w:val="1"/>
        </w:rPr>
        <w:t xml:space="preserve"> </w:t>
      </w:r>
      <w:r>
        <w:t>and academic status are some of those things which lie on mentor’s hands. If you are trained well</w:t>
      </w:r>
      <w:r>
        <w:rPr>
          <w:spacing w:val="1"/>
        </w:rPr>
        <w:t xml:space="preserve"> </w:t>
      </w:r>
      <w:r>
        <w:t>then you</w:t>
      </w:r>
      <w:r>
        <w:rPr>
          <w:spacing w:val="1"/>
        </w:rPr>
        <w:t xml:space="preserve"> </w:t>
      </w:r>
      <w:r>
        <w:t>can do well in</w:t>
      </w:r>
      <w:r>
        <w:rPr>
          <w:spacing w:val="1"/>
        </w:rPr>
        <w:t xml:space="preserve"> </w:t>
      </w:r>
      <w:r>
        <w:t>your future and knowing its importance of</w:t>
      </w:r>
      <w:r>
        <w:rPr>
          <w:spacing w:val="80"/>
        </w:rPr>
        <w:t xml:space="preserve"> </w:t>
      </w:r>
      <w:r>
        <w:t>Varcons Technologies always</w:t>
      </w:r>
      <w:r>
        <w:rPr>
          <w:spacing w:val="1"/>
        </w:rPr>
        <w:t xml:space="preserve"> </w:t>
      </w:r>
      <w:r>
        <w:t>tries</w:t>
      </w:r>
      <w:r>
        <w:rPr>
          <w:spacing w:val="-2"/>
        </w:rPr>
        <w:t xml:space="preserve"> </w:t>
      </w:r>
      <w:r>
        <w:t>to</w:t>
      </w:r>
      <w:r>
        <w:rPr>
          <w:spacing w:val="-1"/>
        </w:rPr>
        <w:t xml:space="preserve"> </w:t>
      </w:r>
      <w:r>
        <w:t>give</w:t>
      </w:r>
      <w:r>
        <w:rPr>
          <w:spacing w:val="1"/>
        </w:rPr>
        <w:t xml:space="preserve"> </w:t>
      </w:r>
      <w:r>
        <w:t>you the</w:t>
      </w:r>
      <w:r>
        <w:rPr>
          <w:spacing w:val="-1"/>
        </w:rPr>
        <w:t xml:space="preserve"> </w:t>
      </w:r>
      <w:r>
        <w:t>best.</w:t>
      </w:r>
    </w:p>
    <w:p>
      <w:pPr>
        <w:pStyle w:val="6"/>
        <w:spacing w:before="158" w:line="259" w:lineRule="auto"/>
        <w:ind w:left="740" w:right="875"/>
        <w:jc w:val="both"/>
      </w:pPr>
      <w:r>
        <w:t>They have a great team of skilled mentors who are always ready to direct their trainees in the best</w:t>
      </w:r>
      <w:r>
        <w:rPr>
          <w:spacing w:val="1"/>
        </w:rPr>
        <w:t xml:space="preserve"> </w:t>
      </w:r>
      <w:r>
        <w:t>possible way they can and to ensure the skills of mentors we held many skill development programs</w:t>
      </w:r>
      <w:r>
        <w:rPr>
          <w:spacing w:val="1"/>
        </w:rPr>
        <w:t xml:space="preserve"> </w:t>
      </w:r>
      <w:r>
        <w:t>as well so that each and every mentor can develop their own skills with the demands of the compa-</w:t>
      </w:r>
      <w:r>
        <w:rPr>
          <w:spacing w:val="1"/>
        </w:rPr>
        <w:t xml:space="preserve"> </w:t>
      </w:r>
      <w:r>
        <w:t>nies</w:t>
      </w:r>
      <w:r>
        <w:rPr>
          <w:spacing w:val="-2"/>
        </w:rPr>
        <w:t xml:space="preserve"> </w:t>
      </w:r>
      <w:r>
        <w:t>so</w:t>
      </w:r>
      <w:r>
        <w:rPr>
          <w:spacing w:val="1"/>
        </w:rPr>
        <w:t xml:space="preserve"> </w:t>
      </w:r>
      <w:r>
        <w:t>that</w:t>
      </w:r>
      <w:r>
        <w:rPr>
          <w:spacing w:val="-1"/>
        </w:rPr>
        <w:t xml:space="preserve"> </w:t>
      </w:r>
      <w:r>
        <w:t>they</w:t>
      </w:r>
      <w:r>
        <w:rPr>
          <w:spacing w:val="-2"/>
        </w:rPr>
        <w:t xml:space="preserve"> </w:t>
      </w:r>
      <w:r>
        <w:t>can prepare</w:t>
      </w:r>
      <w:r>
        <w:rPr>
          <w:spacing w:val="-3"/>
        </w:rPr>
        <w:t xml:space="preserve"> </w:t>
      </w:r>
      <w:r>
        <w:t>a</w:t>
      </w:r>
      <w:r>
        <w:rPr>
          <w:spacing w:val="1"/>
        </w:rPr>
        <w:t xml:space="preserve"> </w:t>
      </w:r>
      <w:r>
        <w:t>complete</w:t>
      </w:r>
      <w:r>
        <w:rPr>
          <w:spacing w:val="-1"/>
        </w:rPr>
        <w:t xml:space="preserve"> </w:t>
      </w:r>
      <w:r>
        <w:t>packaged trainee.</w:t>
      </w:r>
    </w:p>
    <w:p>
      <w:pPr>
        <w:pStyle w:val="6"/>
        <w:rPr>
          <w:sz w:val="34"/>
        </w:rPr>
      </w:pPr>
    </w:p>
    <w:p>
      <w:pPr>
        <w:pStyle w:val="6"/>
        <w:rPr>
          <w:sz w:val="29"/>
        </w:rPr>
      </w:pPr>
    </w:p>
    <w:p>
      <w:pPr>
        <w:pStyle w:val="3"/>
        <w:spacing w:before="0"/>
        <w:jc w:val="both"/>
      </w:pPr>
      <w:r>
        <w:rPr>
          <w:u w:val="thick"/>
        </w:rPr>
        <w:t>Services</w:t>
      </w:r>
      <w:r>
        <w:rPr>
          <w:spacing w:val="-4"/>
          <w:u w:val="thick"/>
        </w:rPr>
        <w:t xml:space="preserve"> </w:t>
      </w:r>
      <w:r>
        <w:rPr>
          <w:u w:val="thick"/>
        </w:rPr>
        <w:t>provided by</w:t>
      </w:r>
      <w:r>
        <w:rPr>
          <w:spacing w:val="-3"/>
          <w:u w:val="thick"/>
        </w:rPr>
        <w:t xml:space="preserve"> </w:t>
      </w:r>
      <w:r>
        <w:rPr>
          <w:u w:val="thick"/>
        </w:rPr>
        <w:t>Varcons</w:t>
      </w:r>
      <w:r>
        <w:rPr>
          <w:spacing w:val="-3"/>
          <w:u w:val="thick"/>
        </w:rPr>
        <w:t xml:space="preserve"> </w:t>
      </w:r>
      <w:r>
        <w:rPr>
          <w:u w:val="thick"/>
        </w:rPr>
        <w:t>Technologies</w:t>
      </w:r>
      <w:r>
        <w:rPr>
          <w:spacing w:val="-3"/>
          <w:u w:val="thick"/>
        </w:rPr>
        <w:t xml:space="preserve"> </w:t>
      </w:r>
      <w:r>
        <w:rPr>
          <w:u w:val="thick"/>
        </w:rPr>
        <w:t>Pvt</w:t>
      </w:r>
      <w:r>
        <w:rPr>
          <w:spacing w:val="-3"/>
          <w:u w:val="thick"/>
        </w:rPr>
        <w:t xml:space="preserve"> </w:t>
      </w:r>
      <w:r>
        <w:rPr>
          <w:u w:val="thick"/>
        </w:rPr>
        <w:t>Ltd</w:t>
      </w:r>
    </w:p>
    <w:p>
      <w:pPr>
        <w:pStyle w:val="8"/>
        <w:numPr>
          <w:ilvl w:val="0"/>
          <w:numId w:val="1"/>
        </w:numPr>
        <w:tabs>
          <w:tab w:val="left" w:pos="931"/>
        </w:tabs>
        <w:spacing w:before="181" w:after="0" w:line="240" w:lineRule="auto"/>
        <w:ind w:left="930" w:right="0" w:hanging="191"/>
        <w:jc w:val="left"/>
        <w:rPr>
          <w:sz w:val="32"/>
        </w:rPr>
      </w:pPr>
      <w:r>
        <w:rPr>
          <w:sz w:val="32"/>
        </w:rPr>
        <w:t>Core</w:t>
      </w:r>
      <w:r>
        <w:rPr>
          <w:spacing w:val="-1"/>
          <w:sz w:val="32"/>
        </w:rPr>
        <w:t xml:space="preserve"> </w:t>
      </w:r>
      <w:r>
        <w:rPr>
          <w:sz w:val="32"/>
        </w:rPr>
        <w:t>Java</w:t>
      </w:r>
      <w:r>
        <w:rPr>
          <w:spacing w:val="-3"/>
          <w:sz w:val="32"/>
        </w:rPr>
        <w:t xml:space="preserve"> </w:t>
      </w:r>
      <w:r>
        <w:rPr>
          <w:sz w:val="32"/>
        </w:rPr>
        <w:t>and</w:t>
      </w:r>
      <w:r>
        <w:rPr>
          <w:spacing w:val="-1"/>
          <w:sz w:val="32"/>
        </w:rPr>
        <w:t xml:space="preserve"> </w:t>
      </w:r>
      <w:r>
        <w:rPr>
          <w:sz w:val="32"/>
        </w:rPr>
        <w:t>Advanced</w:t>
      </w:r>
      <w:r>
        <w:rPr>
          <w:spacing w:val="-3"/>
          <w:sz w:val="32"/>
        </w:rPr>
        <w:t xml:space="preserve"> </w:t>
      </w:r>
      <w:r>
        <w:rPr>
          <w:sz w:val="32"/>
        </w:rPr>
        <w:t>Java</w:t>
      </w:r>
    </w:p>
    <w:p>
      <w:pPr>
        <w:pStyle w:val="8"/>
        <w:numPr>
          <w:ilvl w:val="0"/>
          <w:numId w:val="1"/>
        </w:numPr>
        <w:tabs>
          <w:tab w:val="left" w:pos="932"/>
        </w:tabs>
        <w:spacing w:before="189" w:after="0" w:line="240" w:lineRule="auto"/>
        <w:ind w:left="931" w:right="0" w:hanging="192"/>
        <w:jc w:val="left"/>
        <w:rPr>
          <w:sz w:val="32"/>
        </w:rPr>
      </w:pPr>
      <w:r>
        <w:rPr>
          <w:sz w:val="32"/>
        </w:rPr>
        <w:t>Web</w:t>
      </w:r>
      <w:r>
        <w:rPr>
          <w:spacing w:val="-3"/>
          <w:sz w:val="32"/>
        </w:rPr>
        <w:t xml:space="preserve"> </w:t>
      </w:r>
      <w:r>
        <w:rPr>
          <w:sz w:val="32"/>
        </w:rPr>
        <w:t>services</w:t>
      </w:r>
      <w:r>
        <w:rPr>
          <w:spacing w:val="-3"/>
          <w:sz w:val="32"/>
        </w:rPr>
        <w:t xml:space="preserve"> </w:t>
      </w:r>
      <w:r>
        <w:rPr>
          <w:sz w:val="32"/>
        </w:rPr>
        <w:t>and</w:t>
      </w:r>
      <w:r>
        <w:rPr>
          <w:spacing w:val="-3"/>
          <w:sz w:val="32"/>
        </w:rPr>
        <w:t xml:space="preserve"> </w:t>
      </w:r>
      <w:r>
        <w:rPr>
          <w:sz w:val="32"/>
        </w:rPr>
        <w:t>development</w:t>
      </w:r>
    </w:p>
    <w:p>
      <w:pPr>
        <w:pStyle w:val="8"/>
        <w:numPr>
          <w:ilvl w:val="0"/>
          <w:numId w:val="1"/>
        </w:numPr>
        <w:tabs>
          <w:tab w:val="left" w:pos="931"/>
        </w:tabs>
        <w:spacing w:before="189" w:after="0" w:line="240" w:lineRule="auto"/>
        <w:ind w:left="930" w:right="0" w:hanging="191"/>
        <w:jc w:val="left"/>
        <w:rPr>
          <w:sz w:val="32"/>
        </w:rPr>
      </w:pPr>
      <w:r>
        <w:rPr>
          <w:sz w:val="32"/>
        </w:rPr>
        <w:t>Dot</w:t>
      </w:r>
      <w:r>
        <w:rPr>
          <w:spacing w:val="-2"/>
          <w:sz w:val="32"/>
        </w:rPr>
        <w:t xml:space="preserve"> </w:t>
      </w:r>
      <w:r>
        <w:rPr>
          <w:sz w:val="32"/>
        </w:rPr>
        <w:t>Net</w:t>
      </w:r>
      <w:r>
        <w:rPr>
          <w:spacing w:val="-4"/>
          <w:sz w:val="32"/>
        </w:rPr>
        <w:t xml:space="preserve"> </w:t>
      </w:r>
      <w:r>
        <w:rPr>
          <w:sz w:val="32"/>
        </w:rPr>
        <w:t>Framework</w:t>
      </w:r>
    </w:p>
    <w:p>
      <w:pPr>
        <w:pStyle w:val="8"/>
        <w:numPr>
          <w:ilvl w:val="0"/>
          <w:numId w:val="1"/>
        </w:numPr>
        <w:tabs>
          <w:tab w:val="left" w:pos="931"/>
        </w:tabs>
        <w:spacing w:before="191" w:after="0" w:line="240" w:lineRule="auto"/>
        <w:ind w:left="930" w:right="0" w:hanging="191"/>
        <w:jc w:val="left"/>
        <w:rPr>
          <w:sz w:val="32"/>
        </w:rPr>
      </w:pPr>
      <w:r>
        <w:rPr>
          <w:sz w:val="32"/>
        </w:rPr>
        <w:t>Python</w:t>
      </w:r>
    </w:p>
    <w:p>
      <w:pPr>
        <w:pStyle w:val="8"/>
        <w:numPr>
          <w:ilvl w:val="0"/>
          <w:numId w:val="1"/>
        </w:numPr>
        <w:tabs>
          <w:tab w:val="left" w:pos="931"/>
        </w:tabs>
        <w:spacing w:before="190" w:after="0" w:line="240" w:lineRule="auto"/>
        <w:ind w:left="930" w:right="0" w:hanging="191"/>
        <w:jc w:val="left"/>
        <w:rPr>
          <w:sz w:val="32"/>
        </w:rPr>
      </w:pPr>
      <w:r>
        <w:rPr>
          <w:sz w:val="32"/>
        </w:rPr>
        <w:t>Selenium</w:t>
      </w:r>
      <w:r>
        <w:rPr>
          <w:spacing w:val="-5"/>
          <w:sz w:val="32"/>
        </w:rPr>
        <w:t xml:space="preserve"> </w:t>
      </w:r>
      <w:r>
        <w:rPr>
          <w:sz w:val="32"/>
        </w:rPr>
        <w:t>Testing</w:t>
      </w:r>
    </w:p>
    <w:p>
      <w:pPr>
        <w:pStyle w:val="8"/>
        <w:numPr>
          <w:ilvl w:val="0"/>
          <w:numId w:val="1"/>
        </w:numPr>
        <w:tabs>
          <w:tab w:val="left" w:pos="931"/>
        </w:tabs>
        <w:spacing w:before="188" w:after="0" w:line="240" w:lineRule="auto"/>
        <w:ind w:left="930" w:right="0" w:hanging="191"/>
        <w:jc w:val="left"/>
        <w:rPr>
          <w:sz w:val="32"/>
        </w:rPr>
      </w:pPr>
      <w:r>
        <w:rPr>
          <w:sz w:val="32"/>
        </w:rPr>
        <w:t>Conference</w:t>
      </w:r>
      <w:r>
        <w:rPr>
          <w:spacing w:val="-4"/>
          <w:sz w:val="32"/>
        </w:rPr>
        <w:t xml:space="preserve"> </w:t>
      </w:r>
      <w:r>
        <w:rPr>
          <w:sz w:val="32"/>
        </w:rPr>
        <w:t>/</w:t>
      </w:r>
      <w:r>
        <w:rPr>
          <w:spacing w:val="-2"/>
          <w:sz w:val="32"/>
        </w:rPr>
        <w:t xml:space="preserve"> </w:t>
      </w:r>
      <w:r>
        <w:rPr>
          <w:sz w:val="32"/>
        </w:rPr>
        <w:t>Event</w:t>
      </w:r>
      <w:r>
        <w:rPr>
          <w:spacing w:val="-3"/>
          <w:sz w:val="32"/>
        </w:rPr>
        <w:t xml:space="preserve"> </w:t>
      </w:r>
      <w:r>
        <w:rPr>
          <w:sz w:val="32"/>
        </w:rPr>
        <w:t>Management</w:t>
      </w:r>
      <w:r>
        <w:rPr>
          <w:spacing w:val="-2"/>
          <w:sz w:val="32"/>
        </w:rPr>
        <w:t xml:space="preserve"> </w:t>
      </w:r>
      <w:r>
        <w:rPr>
          <w:sz w:val="32"/>
        </w:rPr>
        <w:t>Service</w:t>
      </w:r>
    </w:p>
    <w:p>
      <w:pPr>
        <w:pStyle w:val="8"/>
        <w:numPr>
          <w:ilvl w:val="0"/>
          <w:numId w:val="1"/>
        </w:numPr>
        <w:tabs>
          <w:tab w:val="left" w:pos="931"/>
        </w:tabs>
        <w:spacing w:before="189" w:after="0" w:line="240" w:lineRule="auto"/>
        <w:ind w:left="930" w:right="0" w:hanging="191"/>
        <w:jc w:val="left"/>
        <w:rPr>
          <w:sz w:val="32"/>
        </w:rPr>
      </w:pPr>
      <w:r>
        <w:rPr>
          <w:sz w:val="32"/>
        </w:rPr>
        <w:t>Academic</w:t>
      </w:r>
      <w:r>
        <w:rPr>
          <w:spacing w:val="-4"/>
          <w:sz w:val="32"/>
        </w:rPr>
        <w:t xml:space="preserve"> </w:t>
      </w:r>
      <w:r>
        <w:rPr>
          <w:sz w:val="32"/>
        </w:rPr>
        <w:t>Project</w:t>
      </w:r>
      <w:r>
        <w:rPr>
          <w:spacing w:val="-5"/>
          <w:sz w:val="32"/>
        </w:rPr>
        <w:t xml:space="preserve"> </w:t>
      </w:r>
      <w:r>
        <w:rPr>
          <w:sz w:val="32"/>
        </w:rPr>
        <w:t>Guidance</w:t>
      </w:r>
    </w:p>
    <w:p>
      <w:pPr>
        <w:pStyle w:val="8"/>
        <w:numPr>
          <w:ilvl w:val="0"/>
          <w:numId w:val="1"/>
        </w:numPr>
        <w:tabs>
          <w:tab w:val="left" w:pos="931"/>
        </w:tabs>
        <w:spacing w:before="189" w:after="0" w:line="240" w:lineRule="auto"/>
        <w:ind w:left="930" w:right="0" w:hanging="191"/>
        <w:jc w:val="left"/>
        <w:rPr>
          <w:sz w:val="32"/>
        </w:rPr>
      </w:pPr>
      <w:r>
        <w:rPr>
          <w:sz w:val="32"/>
        </w:rPr>
        <w:t>On</w:t>
      </w:r>
      <w:r>
        <w:rPr>
          <w:spacing w:val="-3"/>
          <w:sz w:val="32"/>
        </w:rPr>
        <w:t xml:space="preserve"> </w:t>
      </w:r>
      <w:r>
        <w:rPr>
          <w:sz w:val="32"/>
        </w:rPr>
        <w:t>the</w:t>
      </w:r>
      <w:r>
        <w:rPr>
          <w:spacing w:val="-1"/>
          <w:sz w:val="32"/>
        </w:rPr>
        <w:t xml:space="preserve"> </w:t>
      </w:r>
      <w:r>
        <w:rPr>
          <w:sz w:val="32"/>
        </w:rPr>
        <w:t>Job</w:t>
      </w:r>
      <w:r>
        <w:rPr>
          <w:spacing w:val="-1"/>
          <w:sz w:val="32"/>
        </w:rPr>
        <w:t xml:space="preserve"> </w:t>
      </w:r>
      <w:r>
        <w:rPr>
          <w:sz w:val="32"/>
        </w:rPr>
        <w:t>Training</w:t>
      </w:r>
    </w:p>
    <w:p>
      <w:pPr>
        <w:pStyle w:val="8"/>
        <w:numPr>
          <w:ilvl w:val="0"/>
          <w:numId w:val="1"/>
        </w:numPr>
        <w:tabs>
          <w:tab w:val="left" w:pos="931"/>
        </w:tabs>
        <w:spacing w:before="189" w:after="0" w:line="240" w:lineRule="auto"/>
        <w:ind w:left="930" w:right="0" w:hanging="191"/>
        <w:jc w:val="left"/>
        <w:rPr>
          <w:sz w:val="32"/>
        </w:rPr>
      </w:pPr>
      <w:r>
        <w:rPr>
          <w:sz w:val="32"/>
        </w:rPr>
        <w:t>Software</w:t>
      </w:r>
      <w:r>
        <w:rPr>
          <w:spacing w:val="-1"/>
          <w:sz w:val="32"/>
        </w:rPr>
        <w:t xml:space="preserve"> </w:t>
      </w:r>
      <w:r>
        <w:rPr>
          <w:sz w:val="32"/>
        </w:rPr>
        <w:t>Training</w:t>
      </w:r>
    </w:p>
    <w:p>
      <w:pPr>
        <w:spacing w:after="0" w:line="240" w:lineRule="auto"/>
        <w:jc w:val="left"/>
        <w:rPr>
          <w:sz w:val="32"/>
        </w:rPr>
        <w:sectPr>
          <w:pgSz w:w="15850" w:h="15310" w:orient="landscape"/>
          <w:pgMar w:top="1360" w:right="560" w:bottom="1180" w:left="700" w:header="0" w:footer="995" w:gutter="0"/>
          <w:cols w:space="720" w:num="1"/>
        </w:sectPr>
      </w:pPr>
    </w:p>
    <w:p>
      <w:pPr>
        <w:pStyle w:val="3"/>
        <w:spacing w:line="362" w:lineRule="auto"/>
        <w:ind w:right="11269"/>
      </w:pPr>
      <w:r>
        <w:rPr>
          <w:u w:val="thick"/>
        </w:rPr>
        <w:t>CHAPTER 3</w:t>
      </w:r>
      <w:r>
        <w:rPr>
          <w:spacing w:val="1"/>
        </w:rPr>
        <w:t xml:space="preserve"> </w:t>
      </w:r>
      <w:r>
        <w:rPr>
          <w:u w:val="thick"/>
        </w:rPr>
        <w:t>INTRODUCTION</w:t>
      </w:r>
    </w:p>
    <w:p>
      <w:pPr>
        <w:pStyle w:val="8"/>
        <w:numPr>
          <w:ilvl w:val="1"/>
          <w:numId w:val="1"/>
        </w:numPr>
        <w:tabs>
          <w:tab w:val="left" w:pos="1566"/>
        </w:tabs>
        <w:spacing w:before="0" w:after="0" w:line="259" w:lineRule="auto"/>
        <w:ind w:left="1566" w:right="884" w:hanging="360"/>
        <w:jc w:val="both"/>
        <w:rPr>
          <w:sz w:val="32"/>
        </w:rPr>
      </w:pPr>
      <w:r>
        <w:rPr>
          <w:sz w:val="32"/>
        </w:rPr>
        <w:t>In the past few years, there has</w:t>
      </w:r>
      <w:r>
        <w:rPr>
          <w:spacing w:val="1"/>
          <w:sz w:val="32"/>
        </w:rPr>
        <w:t xml:space="preserve"> </w:t>
      </w:r>
      <w:r>
        <w:rPr>
          <w:sz w:val="32"/>
        </w:rPr>
        <w:t>been a huge growth in the use of</w:t>
      </w:r>
      <w:r>
        <w:rPr>
          <w:spacing w:val="80"/>
          <w:sz w:val="32"/>
        </w:rPr>
        <w:t xml:space="preserve"> </w:t>
      </w:r>
      <w:r>
        <w:rPr>
          <w:sz w:val="32"/>
        </w:rPr>
        <w:t>microblogging platforms</w:t>
      </w:r>
      <w:r>
        <w:rPr>
          <w:spacing w:val="1"/>
          <w:sz w:val="32"/>
        </w:rPr>
        <w:t xml:space="preserve"> </w:t>
      </w:r>
      <w:r>
        <w:rPr>
          <w:sz w:val="32"/>
        </w:rPr>
        <w:t>such as Twitter. Spurred by that growth, companies and media organisations are increasingly</w:t>
      </w:r>
      <w:r>
        <w:rPr>
          <w:spacing w:val="1"/>
          <w:sz w:val="32"/>
        </w:rPr>
        <w:t xml:space="preserve"> </w:t>
      </w:r>
      <w:r>
        <w:rPr>
          <w:sz w:val="32"/>
        </w:rPr>
        <w:t>seeking ways to mine Twitter for information about what people think and feel about their</w:t>
      </w:r>
      <w:r>
        <w:rPr>
          <w:spacing w:val="1"/>
          <w:sz w:val="32"/>
        </w:rPr>
        <w:t xml:space="preserve"> </w:t>
      </w:r>
      <w:r>
        <w:rPr>
          <w:sz w:val="32"/>
        </w:rPr>
        <w:t>products</w:t>
      </w:r>
      <w:r>
        <w:rPr>
          <w:spacing w:val="-2"/>
          <w:sz w:val="32"/>
        </w:rPr>
        <w:t xml:space="preserve"> </w:t>
      </w:r>
      <w:r>
        <w:rPr>
          <w:sz w:val="32"/>
        </w:rPr>
        <w:t>and services.</w:t>
      </w:r>
    </w:p>
    <w:p>
      <w:pPr>
        <w:pStyle w:val="8"/>
        <w:numPr>
          <w:ilvl w:val="1"/>
          <w:numId w:val="1"/>
        </w:numPr>
        <w:tabs>
          <w:tab w:val="left" w:pos="1566"/>
        </w:tabs>
        <w:spacing w:before="0" w:after="0" w:line="389" w:lineRule="exact"/>
        <w:ind w:left="1566" w:right="0" w:hanging="360"/>
        <w:jc w:val="both"/>
        <w:rPr>
          <w:sz w:val="32"/>
        </w:rPr>
      </w:pPr>
      <w:r>
        <w:rPr>
          <w:sz w:val="32"/>
        </w:rPr>
        <w:t>Tweets</w:t>
      </w:r>
      <w:r>
        <w:rPr>
          <w:spacing w:val="-1"/>
          <w:sz w:val="32"/>
        </w:rPr>
        <w:t xml:space="preserve"> </w:t>
      </w:r>
      <w:r>
        <w:rPr>
          <w:sz w:val="32"/>
        </w:rPr>
        <w:t>are</w:t>
      </w:r>
      <w:r>
        <w:rPr>
          <w:spacing w:val="-1"/>
          <w:sz w:val="32"/>
        </w:rPr>
        <w:t xml:space="preserve"> </w:t>
      </w:r>
      <w:r>
        <w:rPr>
          <w:sz w:val="32"/>
        </w:rPr>
        <w:t>often</w:t>
      </w:r>
      <w:r>
        <w:rPr>
          <w:spacing w:val="-2"/>
          <w:sz w:val="32"/>
        </w:rPr>
        <w:t xml:space="preserve"> </w:t>
      </w:r>
      <w:r>
        <w:rPr>
          <w:sz w:val="32"/>
        </w:rPr>
        <w:t>useful</w:t>
      </w:r>
      <w:r>
        <w:rPr>
          <w:spacing w:val="-3"/>
          <w:sz w:val="32"/>
        </w:rPr>
        <w:t xml:space="preserve"> </w:t>
      </w:r>
      <w:r>
        <w:rPr>
          <w:sz w:val="32"/>
        </w:rPr>
        <w:t>in</w:t>
      </w:r>
      <w:r>
        <w:rPr>
          <w:spacing w:val="-3"/>
          <w:sz w:val="32"/>
        </w:rPr>
        <w:t xml:space="preserve"> </w:t>
      </w:r>
      <w:r>
        <w:rPr>
          <w:sz w:val="32"/>
        </w:rPr>
        <w:t>generating</w:t>
      </w:r>
      <w:r>
        <w:rPr>
          <w:spacing w:val="-4"/>
          <w:sz w:val="32"/>
        </w:rPr>
        <w:t xml:space="preserve"> </w:t>
      </w:r>
      <w:r>
        <w:rPr>
          <w:sz w:val="32"/>
        </w:rPr>
        <w:t>a</w:t>
      </w:r>
      <w:r>
        <w:rPr>
          <w:spacing w:val="-3"/>
          <w:sz w:val="32"/>
        </w:rPr>
        <w:t xml:space="preserve"> </w:t>
      </w:r>
      <w:r>
        <w:rPr>
          <w:sz w:val="32"/>
        </w:rPr>
        <w:t>vast</w:t>
      </w:r>
      <w:r>
        <w:rPr>
          <w:spacing w:val="-3"/>
          <w:sz w:val="32"/>
        </w:rPr>
        <w:t xml:space="preserve"> </w:t>
      </w:r>
      <w:r>
        <w:rPr>
          <w:sz w:val="32"/>
        </w:rPr>
        <w:t>amount</w:t>
      </w:r>
      <w:r>
        <w:rPr>
          <w:spacing w:val="-3"/>
          <w:sz w:val="32"/>
        </w:rPr>
        <w:t xml:space="preserve"> </w:t>
      </w:r>
      <w:r>
        <w:rPr>
          <w:sz w:val="32"/>
        </w:rPr>
        <w:t>of</w:t>
      </w:r>
      <w:r>
        <w:rPr>
          <w:spacing w:val="-1"/>
          <w:sz w:val="32"/>
        </w:rPr>
        <w:t xml:space="preserve"> </w:t>
      </w:r>
      <w:r>
        <w:rPr>
          <w:sz w:val="32"/>
        </w:rPr>
        <w:t>sentiment</w:t>
      </w:r>
      <w:r>
        <w:rPr>
          <w:spacing w:val="-3"/>
          <w:sz w:val="32"/>
        </w:rPr>
        <w:t xml:space="preserve"> </w:t>
      </w:r>
      <w:r>
        <w:rPr>
          <w:sz w:val="32"/>
        </w:rPr>
        <w:t>data</w:t>
      </w:r>
      <w:r>
        <w:rPr>
          <w:spacing w:val="-3"/>
          <w:sz w:val="32"/>
        </w:rPr>
        <w:t xml:space="preserve"> </w:t>
      </w:r>
      <w:r>
        <w:rPr>
          <w:sz w:val="32"/>
        </w:rPr>
        <w:t>upon</w:t>
      </w:r>
      <w:r>
        <w:rPr>
          <w:spacing w:val="-2"/>
          <w:sz w:val="32"/>
        </w:rPr>
        <w:t xml:space="preserve"> </w:t>
      </w:r>
      <w:r>
        <w:rPr>
          <w:sz w:val="32"/>
        </w:rPr>
        <w:t>analysis.</w:t>
      </w:r>
    </w:p>
    <w:p>
      <w:pPr>
        <w:pStyle w:val="8"/>
        <w:numPr>
          <w:ilvl w:val="1"/>
          <w:numId w:val="1"/>
        </w:numPr>
        <w:tabs>
          <w:tab w:val="left" w:pos="1566"/>
        </w:tabs>
        <w:spacing w:before="25" w:after="0" w:line="240" w:lineRule="auto"/>
        <w:ind w:left="1566" w:right="0" w:hanging="360"/>
        <w:jc w:val="both"/>
        <w:rPr>
          <w:sz w:val="32"/>
        </w:rPr>
      </w:pPr>
      <w:r>
        <w:rPr>
          <w:sz w:val="32"/>
        </w:rPr>
        <w:t>These</w:t>
      </w:r>
      <w:r>
        <w:rPr>
          <w:spacing w:val="-3"/>
          <w:sz w:val="32"/>
        </w:rPr>
        <w:t xml:space="preserve"> </w:t>
      </w:r>
      <w:r>
        <w:rPr>
          <w:sz w:val="32"/>
        </w:rPr>
        <w:t>data</w:t>
      </w:r>
      <w:r>
        <w:rPr>
          <w:spacing w:val="-3"/>
          <w:sz w:val="32"/>
        </w:rPr>
        <w:t xml:space="preserve"> </w:t>
      </w:r>
      <w:r>
        <w:rPr>
          <w:sz w:val="32"/>
        </w:rPr>
        <w:t>are</w:t>
      </w:r>
      <w:r>
        <w:rPr>
          <w:spacing w:val="-3"/>
          <w:sz w:val="32"/>
        </w:rPr>
        <w:t xml:space="preserve"> </w:t>
      </w:r>
      <w:r>
        <w:rPr>
          <w:sz w:val="32"/>
        </w:rPr>
        <w:t>useful</w:t>
      </w:r>
      <w:r>
        <w:rPr>
          <w:spacing w:val="-3"/>
          <w:sz w:val="32"/>
        </w:rPr>
        <w:t xml:space="preserve"> </w:t>
      </w:r>
      <w:r>
        <w:rPr>
          <w:sz w:val="32"/>
        </w:rPr>
        <w:t>in</w:t>
      </w:r>
      <w:r>
        <w:rPr>
          <w:spacing w:val="-2"/>
          <w:sz w:val="32"/>
        </w:rPr>
        <w:t xml:space="preserve"> </w:t>
      </w:r>
      <w:r>
        <w:rPr>
          <w:sz w:val="32"/>
        </w:rPr>
        <w:t>understanding</w:t>
      </w:r>
      <w:r>
        <w:rPr>
          <w:spacing w:val="2"/>
          <w:sz w:val="32"/>
        </w:rPr>
        <w:t xml:space="preserve"> </w:t>
      </w:r>
      <w:r>
        <w:rPr>
          <w:sz w:val="32"/>
        </w:rPr>
        <w:t>the</w:t>
      </w:r>
      <w:r>
        <w:rPr>
          <w:spacing w:val="-2"/>
          <w:sz w:val="32"/>
        </w:rPr>
        <w:t xml:space="preserve"> </w:t>
      </w:r>
      <w:r>
        <w:rPr>
          <w:sz w:val="32"/>
        </w:rPr>
        <w:t>opinion of the</w:t>
      </w:r>
      <w:r>
        <w:rPr>
          <w:spacing w:val="-3"/>
          <w:sz w:val="32"/>
        </w:rPr>
        <w:t xml:space="preserve"> </w:t>
      </w:r>
      <w:r>
        <w:rPr>
          <w:sz w:val="32"/>
        </w:rPr>
        <w:t>people</w:t>
      </w:r>
      <w:r>
        <w:rPr>
          <w:spacing w:val="-2"/>
          <w:sz w:val="32"/>
        </w:rPr>
        <w:t xml:space="preserve"> </w:t>
      </w:r>
      <w:r>
        <w:rPr>
          <w:sz w:val="32"/>
        </w:rPr>
        <w:t>about</w:t>
      </w:r>
      <w:r>
        <w:rPr>
          <w:spacing w:val="-3"/>
          <w:sz w:val="32"/>
        </w:rPr>
        <w:t xml:space="preserve"> </w:t>
      </w:r>
      <w:r>
        <w:rPr>
          <w:sz w:val="32"/>
        </w:rPr>
        <w:t>a</w:t>
      </w:r>
      <w:r>
        <w:rPr>
          <w:spacing w:val="-3"/>
          <w:sz w:val="32"/>
        </w:rPr>
        <w:t xml:space="preserve"> </w:t>
      </w:r>
      <w:r>
        <w:rPr>
          <w:sz w:val="32"/>
        </w:rPr>
        <w:t>variety</w:t>
      </w:r>
      <w:r>
        <w:rPr>
          <w:spacing w:val="-4"/>
          <w:sz w:val="32"/>
        </w:rPr>
        <w:t xml:space="preserve"> </w:t>
      </w:r>
      <w:r>
        <w:rPr>
          <w:sz w:val="32"/>
        </w:rPr>
        <w:t>of topics.</w:t>
      </w:r>
    </w:p>
    <w:p>
      <w:pPr>
        <w:pStyle w:val="8"/>
        <w:numPr>
          <w:ilvl w:val="1"/>
          <w:numId w:val="1"/>
        </w:numPr>
        <w:tabs>
          <w:tab w:val="left" w:pos="1566"/>
        </w:tabs>
        <w:spacing w:before="28" w:after="0" w:line="256" w:lineRule="auto"/>
        <w:ind w:left="1566" w:right="883" w:hanging="360"/>
        <w:jc w:val="both"/>
        <w:rPr>
          <w:sz w:val="32"/>
        </w:rPr>
      </w:pPr>
      <w:r>
        <w:rPr>
          <w:sz w:val="32"/>
        </w:rPr>
        <w:t>Due to presence of non-useful characters along with useful data, it becomes difficult to im-</w:t>
      </w:r>
      <w:r>
        <w:rPr>
          <w:spacing w:val="1"/>
          <w:sz w:val="32"/>
        </w:rPr>
        <w:t xml:space="preserve"> </w:t>
      </w:r>
      <w:r>
        <w:rPr>
          <w:sz w:val="32"/>
        </w:rPr>
        <w:t>plement</w:t>
      </w:r>
      <w:r>
        <w:rPr>
          <w:spacing w:val="2"/>
          <w:sz w:val="32"/>
        </w:rPr>
        <w:t xml:space="preserve"> </w:t>
      </w:r>
      <w:r>
        <w:rPr>
          <w:sz w:val="32"/>
        </w:rPr>
        <w:t>models</w:t>
      </w:r>
      <w:r>
        <w:rPr>
          <w:spacing w:val="-1"/>
          <w:sz w:val="32"/>
        </w:rPr>
        <w:t xml:space="preserve"> </w:t>
      </w:r>
      <w:r>
        <w:rPr>
          <w:sz w:val="32"/>
        </w:rPr>
        <w:t>on</w:t>
      </w:r>
      <w:r>
        <w:rPr>
          <w:spacing w:val="3"/>
          <w:sz w:val="32"/>
        </w:rPr>
        <w:t xml:space="preserve"> </w:t>
      </w:r>
      <w:r>
        <w:rPr>
          <w:sz w:val="32"/>
        </w:rPr>
        <w:t>them.</w:t>
      </w:r>
    </w:p>
    <w:p>
      <w:pPr>
        <w:pStyle w:val="8"/>
        <w:numPr>
          <w:ilvl w:val="1"/>
          <w:numId w:val="1"/>
        </w:numPr>
        <w:tabs>
          <w:tab w:val="left" w:pos="1566"/>
        </w:tabs>
        <w:spacing w:before="3" w:after="0" w:line="259" w:lineRule="auto"/>
        <w:ind w:left="1566" w:right="875" w:hanging="360"/>
        <w:jc w:val="both"/>
        <w:rPr>
          <w:sz w:val="32"/>
        </w:rPr>
      </w:pPr>
      <w:r>
        <w:rPr>
          <w:sz w:val="32"/>
        </w:rPr>
        <w:t>We aim to analyse the sentiment of tweets provided from the sentiment 140 dataset by devel-</w:t>
      </w:r>
      <w:r>
        <w:rPr>
          <w:spacing w:val="1"/>
          <w:sz w:val="32"/>
        </w:rPr>
        <w:t xml:space="preserve"> </w:t>
      </w:r>
      <w:r>
        <w:rPr>
          <w:sz w:val="32"/>
        </w:rPr>
        <w:t>oping a machine learning pipeline involving the use of three classifiers along with using Term</w:t>
      </w:r>
      <w:r>
        <w:rPr>
          <w:spacing w:val="1"/>
          <w:sz w:val="32"/>
        </w:rPr>
        <w:t xml:space="preserve"> </w:t>
      </w:r>
      <w:r>
        <w:rPr>
          <w:sz w:val="32"/>
        </w:rPr>
        <w:t>Frequency Inverse</w:t>
      </w:r>
      <w:r>
        <w:rPr>
          <w:spacing w:val="1"/>
          <w:sz w:val="32"/>
        </w:rPr>
        <w:t xml:space="preserve"> </w:t>
      </w:r>
      <w:r>
        <w:rPr>
          <w:sz w:val="32"/>
        </w:rPr>
        <w:t>Document</w:t>
      </w:r>
      <w:r>
        <w:rPr>
          <w:spacing w:val="-1"/>
          <w:sz w:val="32"/>
        </w:rPr>
        <w:t xml:space="preserve"> </w:t>
      </w:r>
      <w:r>
        <w:rPr>
          <w:sz w:val="32"/>
        </w:rPr>
        <w:t>Frequency</w:t>
      </w:r>
      <w:r>
        <w:rPr>
          <w:spacing w:val="-2"/>
          <w:sz w:val="32"/>
        </w:rPr>
        <w:t xml:space="preserve"> </w:t>
      </w:r>
      <w:r>
        <w:rPr>
          <w:sz w:val="32"/>
        </w:rPr>
        <w:t>(TF-IDF).</w:t>
      </w:r>
    </w:p>
    <w:p>
      <w:pPr>
        <w:pStyle w:val="8"/>
        <w:numPr>
          <w:ilvl w:val="1"/>
          <w:numId w:val="1"/>
        </w:numPr>
        <w:tabs>
          <w:tab w:val="left" w:pos="1566"/>
        </w:tabs>
        <w:spacing w:before="0" w:after="0" w:line="388" w:lineRule="exact"/>
        <w:ind w:left="1566" w:right="0" w:hanging="360"/>
        <w:jc w:val="both"/>
        <w:rPr>
          <w:sz w:val="32"/>
        </w:rPr>
      </w:pPr>
      <w:r>
        <w:rPr>
          <w:sz w:val="32"/>
        </w:rPr>
        <w:t>The</w:t>
      </w:r>
      <w:r>
        <w:rPr>
          <w:spacing w:val="-3"/>
          <w:sz w:val="32"/>
        </w:rPr>
        <w:t xml:space="preserve"> </w:t>
      </w:r>
      <w:r>
        <w:rPr>
          <w:sz w:val="32"/>
        </w:rPr>
        <w:t>performance</w:t>
      </w:r>
      <w:r>
        <w:rPr>
          <w:spacing w:val="-1"/>
          <w:sz w:val="32"/>
        </w:rPr>
        <w:t xml:space="preserve"> </w:t>
      </w:r>
      <w:r>
        <w:rPr>
          <w:sz w:val="32"/>
        </w:rPr>
        <w:t>of</w:t>
      </w:r>
      <w:r>
        <w:rPr>
          <w:spacing w:val="-1"/>
          <w:sz w:val="32"/>
        </w:rPr>
        <w:t xml:space="preserve"> </w:t>
      </w:r>
      <w:r>
        <w:rPr>
          <w:sz w:val="32"/>
        </w:rPr>
        <w:t>these</w:t>
      </w:r>
      <w:r>
        <w:rPr>
          <w:spacing w:val="-3"/>
          <w:sz w:val="32"/>
        </w:rPr>
        <w:t xml:space="preserve"> </w:t>
      </w:r>
      <w:r>
        <w:rPr>
          <w:sz w:val="32"/>
        </w:rPr>
        <w:t>classifiers</w:t>
      </w:r>
      <w:r>
        <w:rPr>
          <w:spacing w:val="-2"/>
          <w:sz w:val="32"/>
        </w:rPr>
        <w:t xml:space="preserve"> </w:t>
      </w:r>
      <w:r>
        <w:rPr>
          <w:sz w:val="32"/>
        </w:rPr>
        <w:t>is</w:t>
      </w:r>
      <w:r>
        <w:rPr>
          <w:spacing w:val="-3"/>
          <w:sz w:val="32"/>
        </w:rPr>
        <w:t xml:space="preserve"> </w:t>
      </w:r>
      <w:r>
        <w:rPr>
          <w:sz w:val="32"/>
        </w:rPr>
        <w:t>then</w:t>
      </w:r>
      <w:r>
        <w:rPr>
          <w:spacing w:val="-2"/>
          <w:sz w:val="32"/>
        </w:rPr>
        <w:t xml:space="preserve"> </w:t>
      </w:r>
      <w:r>
        <w:rPr>
          <w:sz w:val="32"/>
        </w:rPr>
        <w:t>evaluated</w:t>
      </w:r>
      <w:r>
        <w:rPr>
          <w:spacing w:val="-2"/>
          <w:sz w:val="32"/>
        </w:rPr>
        <w:t xml:space="preserve"> </w:t>
      </w:r>
      <w:r>
        <w:rPr>
          <w:sz w:val="32"/>
        </w:rPr>
        <w:t>using</w:t>
      </w:r>
      <w:r>
        <w:rPr>
          <w:spacing w:val="-1"/>
          <w:sz w:val="32"/>
        </w:rPr>
        <w:t xml:space="preserve"> </w:t>
      </w:r>
      <w:r>
        <w:rPr>
          <w:sz w:val="32"/>
        </w:rPr>
        <w:t>accuracy</w:t>
      </w:r>
      <w:r>
        <w:rPr>
          <w:spacing w:val="-3"/>
          <w:sz w:val="32"/>
        </w:rPr>
        <w:t xml:space="preserve"> </w:t>
      </w:r>
      <w:r>
        <w:rPr>
          <w:sz w:val="32"/>
        </w:rPr>
        <w:t>and</w:t>
      </w:r>
      <w:r>
        <w:rPr>
          <w:spacing w:val="-1"/>
          <w:sz w:val="32"/>
        </w:rPr>
        <w:t xml:space="preserve"> </w:t>
      </w:r>
      <w:r>
        <w:rPr>
          <w:sz w:val="32"/>
        </w:rPr>
        <w:t>F1</w:t>
      </w:r>
      <w:r>
        <w:rPr>
          <w:spacing w:val="-2"/>
          <w:sz w:val="32"/>
        </w:rPr>
        <w:t xml:space="preserve"> </w:t>
      </w:r>
      <w:r>
        <w:rPr>
          <w:sz w:val="32"/>
        </w:rPr>
        <w:t>score.</w:t>
      </w:r>
    </w:p>
    <w:p>
      <w:pPr>
        <w:pStyle w:val="6"/>
        <w:spacing w:before="25"/>
        <w:ind w:left="1206"/>
        <w:rPr>
          <w:rFonts w:ascii="Symbol" w:hAnsi="Symbol"/>
        </w:rPr>
      </w:pPr>
      <w:r>
        <w:rPr>
          <w:rFonts w:ascii="Symbol" w:hAnsi="Symbol"/>
          <w:w w:val="99"/>
        </w:rPr>
        <w:t></w:t>
      </w:r>
    </w:p>
    <w:p>
      <w:pPr>
        <w:pStyle w:val="3"/>
        <w:spacing w:before="201"/>
      </w:pPr>
      <w:r>
        <w:t>Motivation</w:t>
      </w:r>
    </w:p>
    <w:p>
      <w:pPr>
        <w:pStyle w:val="6"/>
        <w:spacing w:before="181" w:line="259" w:lineRule="auto"/>
        <w:ind w:left="740" w:right="872"/>
        <w:jc w:val="both"/>
      </w:pPr>
      <w:r>
        <w:t>We have chosen to work with twitter since we feel it is a better approximation of Public sentiment as</w:t>
      </w:r>
      <w:r>
        <w:rPr>
          <w:spacing w:val="-77"/>
        </w:rPr>
        <w:t xml:space="preserve"> </w:t>
      </w:r>
      <w:r>
        <w:t>opposed to conventional internet articles and web blogs. The reason is that the amount of relevant</w:t>
      </w:r>
      <w:r>
        <w:rPr>
          <w:spacing w:val="1"/>
        </w:rPr>
        <w:t xml:space="preserve"> </w:t>
      </w:r>
      <w:r>
        <w:t>data is much larger for twitter, as compared to traditional blogging sites. Moreover the response on</w:t>
      </w:r>
      <w:r>
        <w:rPr>
          <w:spacing w:val="1"/>
        </w:rPr>
        <w:t xml:space="preserve"> </w:t>
      </w:r>
      <w:r>
        <w:t>twitter is more prompt and also more general. Sentiment analysis of public is highly critical in mac-</w:t>
      </w:r>
      <w:r>
        <w:rPr>
          <w:spacing w:val="1"/>
        </w:rPr>
        <w:t xml:space="preserve"> </w:t>
      </w:r>
      <w:r>
        <w:t>ro-scale socioeconomic phenomena like predicting the stock market rate of a particular firm. This</w:t>
      </w:r>
      <w:r>
        <w:rPr>
          <w:spacing w:val="1"/>
        </w:rPr>
        <w:t xml:space="preserve"> </w:t>
      </w:r>
      <w:r>
        <w:t>could be done by analysing overall public sentiment towards that firm with respect to time and using</w:t>
      </w:r>
      <w:r>
        <w:rPr>
          <w:spacing w:val="1"/>
        </w:rPr>
        <w:t xml:space="preserve"> </w:t>
      </w:r>
      <w:r>
        <w:t>economic tools for finding the correlation between public sentiment and the firm’s stock market val-</w:t>
      </w:r>
      <w:r>
        <w:rPr>
          <w:spacing w:val="1"/>
        </w:rPr>
        <w:t xml:space="preserve"> </w:t>
      </w:r>
      <w:r>
        <w:t>ue. Firms can also estimate how well their product is responding in the market, which areas of the</w:t>
      </w:r>
      <w:r>
        <w:rPr>
          <w:spacing w:val="1"/>
        </w:rPr>
        <w:t xml:space="preserve"> </w:t>
      </w:r>
      <w:r>
        <w:t>market is it having a favourable response and in which a negative response since twitter allows us to</w:t>
      </w:r>
      <w:r>
        <w:rPr>
          <w:spacing w:val="1"/>
        </w:rPr>
        <w:t xml:space="preserve"> </w:t>
      </w:r>
      <w:r>
        <w:t>download stream of geo-tagged tweets for particular locations. If firms can get this information they</w:t>
      </w:r>
      <w:r>
        <w:rPr>
          <w:spacing w:val="1"/>
        </w:rPr>
        <w:t xml:space="preserve"> </w:t>
      </w:r>
      <w:r>
        <w:t>can analyse the reasons behind geographically differentiated response, and so they can market their</w:t>
      </w:r>
      <w:r>
        <w:rPr>
          <w:spacing w:val="1"/>
        </w:rPr>
        <w:t xml:space="preserve"> </w:t>
      </w:r>
      <w:r>
        <w:t>product in a more optimized manner by looking for appropriate solutions like creating suitable mar-</w:t>
      </w:r>
      <w:r>
        <w:rPr>
          <w:spacing w:val="1"/>
        </w:rPr>
        <w:t xml:space="preserve"> </w:t>
      </w:r>
      <w:r>
        <w:t>ket</w:t>
      </w:r>
      <w:r>
        <w:rPr>
          <w:spacing w:val="1"/>
        </w:rPr>
        <w:t xml:space="preserve"> </w:t>
      </w:r>
      <w:r>
        <w:t>segments.</w:t>
      </w:r>
      <w:r>
        <w:rPr>
          <w:spacing w:val="1"/>
        </w:rPr>
        <w:t xml:space="preserve"> </w:t>
      </w:r>
      <w:r>
        <w:t>Predicting</w:t>
      </w:r>
      <w:r>
        <w:rPr>
          <w:spacing w:val="2"/>
        </w:rPr>
        <w:t xml:space="preserve"> </w:t>
      </w:r>
      <w:r>
        <w:t>the</w:t>
      </w:r>
      <w:r>
        <w:rPr>
          <w:spacing w:val="1"/>
        </w:rPr>
        <w:t xml:space="preserve"> </w:t>
      </w:r>
      <w:r>
        <w:t>results</w:t>
      </w:r>
      <w:r>
        <w:rPr>
          <w:spacing w:val="3"/>
        </w:rPr>
        <w:t xml:space="preserve"> </w:t>
      </w:r>
      <w:r>
        <w:t>of</w:t>
      </w:r>
      <w:r>
        <w:rPr>
          <w:spacing w:val="2"/>
        </w:rPr>
        <w:t xml:space="preserve"> </w:t>
      </w:r>
      <w:r>
        <w:t>popular</w:t>
      </w:r>
      <w:r>
        <w:rPr>
          <w:spacing w:val="8"/>
        </w:rPr>
        <w:t xml:space="preserve"> </w:t>
      </w:r>
      <w:r>
        <w:t>political</w:t>
      </w:r>
      <w:r>
        <w:rPr>
          <w:spacing w:val="1"/>
        </w:rPr>
        <w:t xml:space="preserve"> </w:t>
      </w:r>
      <w:r>
        <w:t>elections</w:t>
      </w:r>
      <w:r>
        <w:rPr>
          <w:spacing w:val="2"/>
        </w:rPr>
        <w:t xml:space="preserve"> </w:t>
      </w:r>
      <w:r>
        <w:t>and</w:t>
      </w:r>
      <w:r>
        <w:rPr>
          <w:spacing w:val="3"/>
        </w:rPr>
        <w:t xml:space="preserve"> </w:t>
      </w:r>
      <w:r>
        <w:t>polls is</w:t>
      </w:r>
      <w:r>
        <w:rPr>
          <w:spacing w:val="2"/>
        </w:rPr>
        <w:t xml:space="preserve"> </w:t>
      </w:r>
      <w:r>
        <w:t>also</w:t>
      </w:r>
      <w:r>
        <w:rPr>
          <w:spacing w:val="3"/>
        </w:rPr>
        <w:t xml:space="preserve"> </w:t>
      </w:r>
      <w:r>
        <w:t>an</w:t>
      </w:r>
      <w:r>
        <w:rPr>
          <w:spacing w:val="2"/>
        </w:rPr>
        <w:t xml:space="preserve"> </w:t>
      </w:r>
      <w:r>
        <w:t>emerging</w:t>
      </w:r>
      <w:r>
        <w:rPr>
          <w:spacing w:val="3"/>
        </w:rPr>
        <w:t xml:space="preserve"> </w:t>
      </w:r>
      <w:r>
        <w:t>appli-</w:t>
      </w:r>
    </w:p>
    <w:p>
      <w:pPr>
        <w:spacing w:after="0" w:line="259" w:lineRule="auto"/>
        <w:jc w:val="both"/>
        <w:sectPr>
          <w:pgSz w:w="15850" w:h="15310" w:orient="landscape"/>
          <w:pgMar w:top="1360" w:right="560" w:bottom="1180" w:left="700" w:header="0" w:footer="995" w:gutter="0"/>
          <w:cols w:space="720" w:num="1"/>
        </w:sectPr>
      </w:pPr>
    </w:p>
    <w:p>
      <w:pPr>
        <w:pStyle w:val="6"/>
        <w:spacing w:before="62" w:line="259" w:lineRule="auto"/>
        <w:ind w:left="740" w:right="875"/>
        <w:jc w:val="both"/>
      </w:pPr>
      <w:r>
        <w:t>cation to sentiment analysis. One such study was conducted by Tumasjan et al. in Germany for pre-</w:t>
      </w:r>
      <w:r>
        <w:rPr>
          <w:spacing w:val="1"/>
        </w:rPr>
        <w:t xml:space="preserve"> </w:t>
      </w:r>
      <w:r>
        <w:t>dicting the outcome of federal elections in which concluded the twitter is a good reflection of offline</w:t>
      </w:r>
      <w:r>
        <w:rPr>
          <w:spacing w:val="1"/>
        </w:rPr>
        <w:t xml:space="preserve"> </w:t>
      </w:r>
      <w:r>
        <w:t>sentiment.</w:t>
      </w:r>
    </w:p>
    <w:p>
      <w:pPr>
        <w:pStyle w:val="3"/>
        <w:spacing w:before="166"/>
        <w:jc w:val="both"/>
      </w:pPr>
      <w:r>
        <w:t>Domain</w:t>
      </w:r>
      <w:r>
        <w:rPr>
          <w:spacing w:val="-3"/>
        </w:rPr>
        <w:t xml:space="preserve"> </w:t>
      </w:r>
      <w:r>
        <w:t>Introduction</w:t>
      </w:r>
    </w:p>
    <w:p>
      <w:pPr>
        <w:pStyle w:val="6"/>
        <w:spacing w:before="182" w:line="259" w:lineRule="auto"/>
        <w:ind w:left="740" w:right="875"/>
        <w:jc w:val="both"/>
      </w:pPr>
      <w:r>
        <w:t>This project of analysing sentiments of tweets comes under the domain of “Pattern Classification”</w:t>
      </w:r>
      <w:r>
        <w:rPr>
          <w:spacing w:val="1"/>
        </w:rPr>
        <w:t xml:space="preserve"> </w:t>
      </w:r>
      <w:r>
        <w:t>and “Data Mining”. Both of these terms are very closely related and intertwined, and they can be-</w:t>
      </w:r>
      <w:r>
        <w:rPr>
          <w:spacing w:val="1"/>
        </w:rPr>
        <w:t xml:space="preserve"> </w:t>
      </w:r>
      <w:r>
        <w:t>formally defined as the process of discovering “useful” patterns in large set of data, either automati-</w:t>
      </w:r>
      <w:r>
        <w:rPr>
          <w:spacing w:val="1"/>
        </w:rPr>
        <w:t xml:space="preserve"> </w:t>
      </w:r>
      <w:r>
        <w:t>cally or semi automatically. The project would heavily rely on techniques of “Natural Language</w:t>
      </w:r>
      <w:r>
        <w:rPr>
          <w:spacing w:val="1"/>
        </w:rPr>
        <w:t xml:space="preserve"> </w:t>
      </w:r>
      <w:r>
        <w:t>Processing” in extracting significant patterns and features from the large data set of tweets and on</w:t>
      </w:r>
      <w:r>
        <w:rPr>
          <w:spacing w:val="1"/>
        </w:rPr>
        <w:t xml:space="preserve"> </w:t>
      </w:r>
      <w:r>
        <w:t>“Machine</w:t>
      </w:r>
      <w:r>
        <w:rPr>
          <w:spacing w:val="1"/>
        </w:rPr>
        <w:t xml:space="preserve"> </w:t>
      </w:r>
      <w:r>
        <w:t>Learning”</w:t>
      </w:r>
      <w:r>
        <w:rPr>
          <w:spacing w:val="1"/>
        </w:rPr>
        <w:t xml:space="preserve"> </w:t>
      </w:r>
      <w:r>
        <w:t>techniques</w:t>
      </w:r>
      <w:r>
        <w:rPr>
          <w:spacing w:val="1"/>
        </w:rPr>
        <w:t xml:space="preserve"> </w:t>
      </w:r>
      <w:r>
        <w:t>for</w:t>
      </w:r>
      <w:r>
        <w:rPr>
          <w:spacing w:val="1"/>
        </w:rPr>
        <w:t xml:space="preserve"> </w:t>
      </w:r>
      <w:r>
        <w:t>accurately</w:t>
      </w:r>
      <w:r>
        <w:rPr>
          <w:spacing w:val="1"/>
        </w:rPr>
        <w:t xml:space="preserve"> </w:t>
      </w:r>
      <w:r>
        <w:t>classifying</w:t>
      </w:r>
      <w:r>
        <w:rPr>
          <w:spacing w:val="1"/>
        </w:rPr>
        <w:t xml:space="preserve"> </w:t>
      </w:r>
      <w:r>
        <w:t>individual</w:t>
      </w:r>
      <w:r>
        <w:rPr>
          <w:spacing w:val="1"/>
        </w:rPr>
        <w:t xml:space="preserve"> </w:t>
      </w:r>
      <w:r>
        <w:t>unlabelled</w:t>
      </w:r>
      <w:r>
        <w:rPr>
          <w:spacing w:val="1"/>
        </w:rPr>
        <w:t xml:space="preserve"> </w:t>
      </w:r>
      <w:r>
        <w:t>data</w:t>
      </w:r>
      <w:r>
        <w:rPr>
          <w:spacing w:val="80"/>
        </w:rPr>
        <w:t xml:space="preserve"> </w:t>
      </w:r>
      <w:r>
        <w:t>samples</w:t>
      </w:r>
      <w:r>
        <w:rPr>
          <w:spacing w:val="1"/>
        </w:rPr>
        <w:t xml:space="preserve"> </w:t>
      </w:r>
      <w:r>
        <w:t>(tweets) according</w:t>
      </w:r>
      <w:r>
        <w:rPr>
          <w:spacing w:val="3"/>
        </w:rPr>
        <w:t xml:space="preserve"> </w:t>
      </w:r>
      <w:r>
        <w:t>to</w:t>
      </w:r>
      <w:r>
        <w:rPr>
          <w:spacing w:val="-1"/>
        </w:rPr>
        <w:t xml:space="preserve"> </w:t>
      </w:r>
      <w:r>
        <w:t>which</w:t>
      </w:r>
      <w:r>
        <w:rPr>
          <w:spacing w:val="1"/>
        </w:rPr>
        <w:t xml:space="preserve"> </w:t>
      </w:r>
      <w:r>
        <w:t>ever</w:t>
      </w:r>
      <w:r>
        <w:rPr>
          <w:spacing w:val="-1"/>
        </w:rPr>
        <w:t xml:space="preserve"> </w:t>
      </w:r>
      <w:r>
        <w:t>pattern model</w:t>
      </w:r>
      <w:r>
        <w:rPr>
          <w:spacing w:val="-1"/>
        </w:rPr>
        <w:t xml:space="preserve"> </w:t>
      </w:r>
      <w:r>
        <w:t>best</w:t>
      </w:r>
      <w:r>
        <w:rPr>
          <w:spacing w:val="-1"/>
        </w:rPr>
        <w:t xml:space="preserve"> </w:t>
      </w:r>
      <w:r>
        <w:t>describes</w:t>
      </w:r>
      <w:r>
        <w:rPr>
          <w:spacing w:val="-1"/>
        </w:rPr>
        <w:t xml:space="preserve"> </w:t>
      </w:r>
      <w:r>
        <w:t>them.</w:t>
      </w:r>
    </w:p>
    <w:p>
      <w:pPr>
        <w:pStyle w:val="6"/>
        <w:spacing w:before="159" w:line="259" w:lineRule="auto"/>
        <w:ind w:left="740" w:right="875" w:firstLine="319"/>
        <w:jc w:val="both"/>
      </w:pPr>
      <w:r>
        <w:t>The features that can be used for modelling patterns and classification can be divided into two</w:t>
      </w:r>
      <w:r>
        <w:rPr>
          <w:spacing w:val="1"/>
        </w:rPr>
        <w:t xml:space="preserve"> </w:t>
      </w:r>
      <w:r>
        <w:t>main groups: formal language based and informal blogging based. Language based features are those</w:t>
      </w:r>
      <w:r>
        <w:rPr>
          <w:spacing w:val="-77"/>
        </w:rPr>
        <w:t xml:space="preserve"> </w:t>
      </w:r>
      <w:r>
        <w:t>that deal with formal linguistics and include prior sentiment polarity of individual words and phrases</w:t>
      </w:r>
      <w:r>
        <w:rPr>
          <w:spacing w:val="-77"/>
        </w:rPr>
        <w:t xml:space="preserve"> </w:t>
      </w:r>
      <w:r>
        <w:t>and parts of speech tagging of the sentence.</w:t>
      </w:r>
      <w:r>
        <w:rPr>
          <w:spacing w:val="1"/>
        </w:rPr>
        <w:t xml:space="preserve"> </w:t>
      </w:r>
      <w:r>
        <w:t>Classification techniques can also be divided into two</w:t>
      </w:r>
      <w:r>
        <w:rPr>
          <w:spacing w:val="1"/>
        </w:rPr>
        <w:t xml:space="preserve"> </w:t>
      </w:r>
      <w:r>
        <w:t>categories:</w:t>
      </w:r>
    </w:p>
    <w:p>
      <w:pPr>
        <w:pStyle w:val="6"/>
        <w:spacing w:before="159" w:line="259" w:lineRule="auto"/>
        <w:ind w:left="740" w:right="883" w:firstLine="79"/>
        <w:jc w:val="both"/>
      </w:pPr>
      <w:r>
        <w:t>Supervised vs. unsupervised and non-adaptive vs. adaptive/reinforcement techniques. Supervised</w:t>
      </w:r>
      <w:r>
        <w:rPr>
          <w:spacing w:val="1"/>
        </w:rPr>
        <w:t xml:space="preserve"> </w:t>
      </w:r>
      <w:r>
        <w:t>approach</w:t>
      </w:r>
      <w:r>
        <w:rPr>
          <w:spacing w:val="-1"/>
        </w:rPr>
        <w:t xml:space="preserve"> </w:t>
      </w:r>
      <w:r>
        <w:t>is</w:t>
      </w:r>
      <w:r>
        <w:rPr>
          <w:spacing w:val="-2"/>
        </w:rPr>
        <w:t xml:space="preserve"> </w:t>
      </w:r>
      <w:r>
        <w:t>when we</w:t>
      </w:r>
      <w:r>
        <w:rPr>
          <w:spacing w:val="-1"/>
        </w:rPr>
        <w:t xml:space="preserve"> </w:t>
      </w:r>
      <w:r>
        <w:t>have</w:t>
      </w:r>
      <w:r>
        <w:rPr>
          <w:spacing w:val="-2"/>
        </w:rPr>
        <w:t xml:space="preserve"> </w:t>
      </w:r>
      <w:r>
        <w:t>pre labelled</w:t>
      </w:r>
      <w:r>
        <w:rPr>
          <w:spacing w:val="-1"/>
        </w:rPr>
        <w:t xml:space="preserve"> </w:t>
      </w:r>
      <w:r>
        <w:t>data</w:t>
      </w:r>
      <w:r>
        <w:rPr>
          <w:spacing w:val="-2"/>
        </w:rPr>
        <w:t xml:space="preserve"> </w:t>
      </w:r>
      <w:r>
        <w:t>samples</w:t>
      </w:r>
      <w:r>
        <w:rPr>
          <w:spacing w:val="1"/>
        </w:rPr>
        <w:t xml:space="preserve"> </w:t>
      </w:r>
      <w:r>
        <w:t>available and</w:t>
      </w:r>
      <w:r>
        <w:rPr>
          <w:spacing w:val="-1"/>
        </w:rPr>
        <w:t xml:space="preserve"> </w:t>
      </w:r>
      <w:r>
        <w:t>we</w:t>
      </w:r>
      <w:r>
        <w:rPr>
          <w:spacing w:val="-4"/>
        </w:rPr>
        <w:t xml:space="preserve"> </w:t>
      </w:r>
      <w:r>
        <w:t>use them</w:t>
      </w:r>
      <w:r>
        <w:rPr>
          <w:spacing w:val="-5"/>
        </w:rPr>
        <w:t xml:space="preserve"> </w:t>
      </w:r>
      <w:r>
        <w:t>to</w:t>
      </w:r>
      <w:r>
        <w:rPr>
          <w:spacing w:val="-2"/>
        </w:rPr>
        <w:t xml:space="preserve"> </w:t>
      </w:r>
      <w:r>
        <w:t>train</w:t>
      </w:r>
      <w:r>
        <w:rPr>
          <w:spacing w:val="-1"/>
        </w:rPr>
        <w:t xml:space="preserve"> </w:t>
      </w:r>
      <w:r>
        <w:t>our</w:t>
      </w:r>
      <w:r>
        <w:rPr>
          <w:spacing w:val="-3"/>
        </w:rPr>
        <w:t xml:space="preserve"> </w:t>
      </w:r>
      <w:r>
        <w:t>classifier.</w:t>
      </w:r>
    </w:p>
    <w:p>
      <w:pPr>
        <w:spacing w:after="0" w:line="259" w:lineRule="auto"/>
        <w:jc w:val="both"/>
        <w:sectPr>
          <w:pgSz w:w="15850" w:h="15310" w:orient="landscape"/>
          <w:pgMar w:top="1360" w:right="560" w:bottom="1180" w:left="700" w:header="0" w:footer="995" w:gutter="0"/>
          <w:cols w:space="720" w:num="1"/>
        </w:sectPr>
      </w:pPr>
    </w:p>
    <w:p>
      <w:pPr>
        <w:pStyle w:val="3"/>
      </w:pPr>
      <w:r>
        <w:rPr>
          <w:u w:val="thick"/>
        </w:rPr>
        <w:t>REQUIREMENT SPECIFICATION</w:t>
      </w:r>
      <w:r>
        <w:rPr>
          <w:spacing w:val="-1"/>
          <w:u w:val="thick"/>
        </w:rPr>
        <w:t xml:space="preserve"> </w:t>
      </w:r>
      <w:r>
        <w:rPr>
          <w:u w:val="thick"/>
        </w:rPr>
        <w:t>:</w:t>
      </w:r>
    </w:p>
    <w:p>
      <w:pPr>
        <w:pStyle w:val="6"/>
        <w:rPr>
          <w:b/>
          <w:sz w:val="20"/>
        </w:rPr>
      </w:pPr>
    </w:p>
    <w:p>
      <w:pPr>
        <w:pStyle w:val="6"/>
        <w:rPr>
          <w:b/>
          <w:sz w:val="20"/>
        </w:rPr>
      </w:pPr>
    </w:p>
    <w:p>
      <w:pPr>
        <w:pStyle w:val="6"/>
        <w:spacing w:before="9"/>
        <w:rPr>
          <w:b/>
          <w:sz w:val="16"/>
        </w:rPr>
      </w:pPr>
    </w:p>
    <w:p>
      <w:pPr>
        <w:pStyle w:val="6"/>
        <w:spacing w:before="86"/>
        <w:ind w:left="740"/>
      </w:pPr>
      <w:r>
        <w:t>Software</w:t>
      </w:r>
      <w:r>
        <w:rPr>
          <w:spacing w:val="-5"/>
        </w:rPr>
        <w:t xml:space="preserve"> </w:t>
      </w:r>
      <w:r>
        <w:t>requirements</w:t>
      </w:r>
      <w:r>
        <w:rPr>
          <w:spacing w:val="74"/>
        </w:rPr>
        <w:t xml:space="preserve"> </w:t>
      </w:r>
      <w:r>
        <w:t>Hardware</w:t>
      </w:r>
      <w:r>
        <w:rPr>
          <w:spacing w:val="-3"/>
        </w:rPr>
        <w:t xml:space="preserve"> </w:t>
      </w:r>
      <w:r>
        <w:t>requirements</w:t>
      </w:r>
    </w:p>
    <w:p>
      <w:pPr>
        <w:pStyle w:val="6"/>
        <w:spacing w:before="189"/>
        <w:ind w:left="819"/>
      </w:pPr>
      <w:r>
        <w:t>The</w:t>
      </w:r>
      <w:r>
        <w:rPr>
          <w:spacing w:val="1"/>
        </w:rPr>
        <w:t xml:space="preserve"> </w:t>
      </w:r>
      <w:r>
        <w:t>minimum</w:t>
      </w:r>
      <w:r>
        <w:rPr>
          <w:spacing w:val="-7"/>
        </w:rPr>
        <w:t xml:space="preserve"> </w:t>
      </w:r>
      <w:r>
        <w:t>requirements</w:t>
      </w:r>
      <w:r>
        <w:rPr>
          <w:spacing w:val="-4"/>
        </w:rPr>
        <w:t xml:space="preserve"> </w:t>
      </w:r>
      <w:r>
        <w:t>are</w:t>
      </w:r>
      <w:r>
        <w:rPr>
          <w:spacing w:val="1"/>
        </w:rPr>
        <w:t xml:space="preserve"> </w:t>
      </w:r>
      <w:r>
        <w:t>The</w:t>
      </w:r>
      <w:r>
        <w:rPr>
          <w:spacing w:val="-1"/>
        </w:rPr>
        <w:t xml:space="preserve"> </w:t>
      </w:r>
      <w:r>
        <w:t>minimum</w:t>
      </w:r>
      <w:r>
        <w:rPr>
          <w:spacing w:val="-6"/>
        </w:rPr>
        <w:t xml:space="preserve"> </w:t>
      </w:r>
      <w:r>
        <w:t>requirements</w:t>
      </w:r>
      <w:r>
        <w:rPr>
          <w:spacing w:val="-4"/>
        </w:rPr>
        <w:t xml:space="preserve"> </w:t>
      </w:r>
      <w:r>
        <w:t>are</w:t>
      </w:r>
    </w:p>
    <w:p>
      <w:pPr>
        <w:pStyle w:val="8"/>
        <w:numPr>
          <w:ilvl w:val="1"/>
          <w:numId w:val="1"/>
        </w:numPr>
        <w:tabs>
          <w:tab w:val="left" w:pos="1565"/>
          <w:tab w:val="left" w:pos="1566"/>
        </w:tabs>
        <w:spacing w:before="190" w:after="0" w:line="240" w:lineRule="auto"/>
        <w:ind w:left="1566" w:right="0" w:hanging="360"/>
        <w:jc w:val="left"/>
        <w:rPr>
          <w:sz w:val="32"/>
        </w:rPr>
      </w:pPr>
      <w:r>
        <w:rPr>
          <w:sz w:val="32"/>
        </w:rPr>
        <w:t>Linux/Windows</w:t>
      </w:r>
      <w:r>
        <w:rPr>
          <w:spacing w:val="-3"/>
          <w:sz w:val="32"/>
        </w:rPr>
        <w:t xml:space="preserve"> </w:t>
      </w:r>
      <w:r>
        <w:rPr>
          <w:sz w:val="32"/>
        </w:rPr>
        <w:t>operating</w:t>
      </w:r>
      <w:r>
        <w:rPr>
          <w:spacing w:val="-2"/>
          <w:sz w:val="32"/>
        </w:rPr>
        <w:t xml:space="preserve"> </w:t>
      </w:r>
      <w:r>
        <w:rPr>
          <w:sz w:val="32"/>
        </w:rPr>
        <w:t>system1.</w:t>
      </w:r>
      <w:r>
        <w:rPr>
          <w:spacing w:val="76"/>
          <w:sz w:val="32"/>
        </w:rPr>
        <w:t xml:space="preserve"> </w:t>
      </w:r>
      <w:r>
        <w:rPr>
          <w:sz w:val="32"/>
        </w:rPr>
        <w:t>A</w:t>
      </w:r>
      <w:r>
        <w:rPr>
          <w:spacing w:val="-3"/>
          <w:sz w:val="32"/>
        </w:rPr>
        <w:t xml:space="preserve"> </w:t>
      </w:r>
      <w:r>
        <w:rPr>
          <w:sz w:val="32"/>
        </w:rPr>
        <w:t>computer</w:t>
      </w:r>
      <w:r>
        <w:rPr>
          <w:spacing w:val="-1"/>
          <w:sz w:val="32"/>
        </w:rPr>
        <w:t xml:space="preserve"> </w:t>
      </w:r>
      <w:r>
        <w:rPr>
          <w:sz w:val="32"/>
        </w:rPr>
        <w:t>with</w:t>
      </w:r>
      <w:r>
        <w:rPr>
          <w:spacing w:val="-3"/>
          <w:sz w:val="32"/>
        </w:rPr>
        <w:t xml:space="preserve"> </w:t>
      </w:r>
      <w:r>
        <w:rPr>
          <w:sz w:val="32"/>
        </w:rPr>
        <w:t>333</w:t>
      </w:r>
      <w:r>
        <w:rPr>
          <w:spacing w:val="-2"/>
          <w:sz w:val="32"/>
        </w:rPr>
        <w:t xml:space="preserve"> </w:t>
      </w:r>
      <w:r>
        <w:rPr>
          <w:sz w:val="32"/>
        </w:rPr>
        <w:t>MHz</w:t>
      </w:r>
      <w:r>
        <w:rPr>
          <w:spacing w:val="-3"/>
          <w:sz w:val="32"/>
        </w:rPr>
        <w:t xml:space="preserve"> </w:t>
      </w:r>
      <w:r>
        <w:rPr>
          <w:sz w:val="32"/>
        </w:rPr>
        <w:t>processor.</w:t>
      </w:r>
    </w:p>
    <w:p>
      <w:pPr>
        <w:pStyle w:val="6"/>
        <w:rPr>
          <w:sz w:val="37"/>
        </w:rPr>
      </w:pPr>
    </w:p>
    <w:p>
      <w:pPr>
        <w:pStyle w:val="8"/>
        <w:numPr>
          <w:ilvl w:val="1"/>
          <w:numId w:val="1"/>
        </w:numPr>
        <w:tabs>
          <w:tab w:val="left" w:pos="1565"/>
          <w:tab w:val="left" w:pos="1566"/>
        </w:tabs>
        <w:spacing w:before="0" w:after="0" w:line="240" w:lineRule="auto"/>
        <w:ind w:left="1566" w:right="0" w:hanging="360"/>
        <w:jc w:val="left"/>
        <w:rPr>
          <w:sz w:val="32"/>
        </w:rPr>
      </w:pPr>
      <w:r>
        <w:rPr>
          <w:sz w:val="32"/>
        </w:rPr>
        <w:t>PIP32.</w:t>
      </w:r>
      <w:r>
        <w:rPr>
          <w:spacing w:val="75"/>
          <w:sz w:val="32"/>
        </w:rPr>
        <w:t xml:space="preserve"> </w:t>
      </w:r>
      <w:r>
        <w:rPr>
          <w:sz w:val="32"/>
        </w:rPr>
        <w:t>32</w:t>
      </w:r>
      <w:r>
        <w:rPr>
          <w:spacing w:val="-1"/>
          <w:sz w:val="32"/>
        </w:rPr>
        <w:t xml:space="preserve"> </w:t>
      </w:r>
      <w:r>
        <w:rPr>
          <w:sz w:val="32"/>
        </w:rPr>
        <w:t>MB SD/DDR</w:t>
      </w:r>
      <w:r>
        <w:rPr>
          <w:spacing w:val="-2"/>
          <w:sz w:val="32"/>
        </w:rPr>
        <w:t xml:space="preserve"> </w:t>
      </w:r>
      <w:r>
        <w:rPr>
          <w:sz w:val="32"/>
        </w:rPr>
        <w:t>RAM</w:t>
      </w:r>
    </w:p>
    <w:p>
      <w:pPr>
        <w:pStyle w:val="6"/>
        <w:spacing w:before="11"/>
        <w:rPr>
          <w:sz w:val="36"/>
        </w:rPr>
      </w:pPr>
    </w:p>
    <w:p>
      <w:pPr>
        <w:pStyle w:val="8"/>
        <w:numPr>
          <w:ilvl w:val="1"/>
          <w:numId w:val="1"/>
        </w:numPr>
        <w:tabs>
          <w:tab w:val="left" w:pos="1565"/>
          <w:tab w:val="left" w:pos="1566"/>
        </w:tabs>
        <w:spacing w:before="0" w:after="0" w:line="240" w:lineRule="auto"/>
        <w:ind w:left="1566" w:right="0" w:hanging="360"/>
        <w:jc w:val="left"/>
        <w:rPr>
          <w:sz w:val="32"/>
        </w:rPr>
      </w:pPr>
      <w:r>
        <w:rPr>
          <w:sz w:val="32"/>
        </w:rPr>
        <w:t>Anaconda</w:t>
      </w:r>
    </w:p>
    <w:p>
      <w:pPr>
        <w:pStyle w:val="6"/>
        <w:spacing w:before="1"/>
        <w:rPr>
          <w:sz w:val="37"/>
        </w:rPr>
      </w:pPr>
    </w:p>
    <w:p>
      <w:pPr>
        <w:pStyle w:val="8"/>
        <w:numPr>
          <w:ilvl w:val="1"/>
          <w:numId w:val="1"/>
        </w:numPr>
        <w:tabs>
          <w:tab w:val="left" w:pos="1565"/>
          <w:tab w:val="left" w:pos="1566"/>
        </w:tabs>
        <w:spacing w:before="0" w:after="0" w:line="240" w:lineRule="auto"/>
        <w:ind w:left="1566" w:right="0" w:hanging="360"/>
        <w:jc w:val="left"/>
        <w:rPr>
          <w:sz w:val="32"/>
        </w:rPr>
      </w:pPr>
      <w:r>
        <w:rPr>
          <w:sz w:val="32"/>
        </w:rPr>
        <w:t>Google</w:t>
      </w:r>
      <w:r>
        <w:rPr>
          <w:spacing w:val="-4"/>
          <w:sz w:val="32"/>
        </w:rPr>
        <w:t xml:space="preserve"> </w:t>
      </w:r>
      <w:r>
        <w:rPr>
          <w:sz w:val="32"/>
        </w:rPr>
        <w:t>Collaboratory3.</w:t>
      </w:r>
      <w:r>
        <w:rPr>
          <w:spacing w:val="74"/>
          <w:sz w:val="32"/>
        </w:rPr>
        <w:t xml:space="preserve"> </w:t>
      </w:r>
      <w:r>
        <w:rPr>
          <w:sz w:val="32"/>
        </w:rPr>
        <w:t>500</w:t>
      </w:r>
      <w:r>
        <w:rPr>
          <w:spacing w:val="-2"/>
          <w:sz w:val="32"/>
        </w:rPr>
        <w:t xml:space="preserve"> </w:t>
      </w:r>
      <w:r>
        <w:rPr>
          <w:sz w:val="32"/>
        </w:rPr>
        <w:t>MB of</w:t>
      </w:r>
      <w:r>
        <w:rPr>
          <w:spacing w:val="-1"/>
          <w:sz w:val="32"/>
        </w:rPr>
        <w:t xml:space="preserve"> </w:t>
      </w:r>
      <w:r>
        <w:rPr>
          <w:sz w:val="32"/>
        </w:rPr>
        <w:t>Hard</w:t>
      </w:r>
      <w:r>
        <w:rPr>
          <w:spacing w:val="-2"/>
          <w:sz w:val="32"/>
        </w:rPr>
        <w:t xml:space="preserve"> </w:t>
      </w:r>
      <w:r>
        <w:rPr>
          <w:sz w:val="32"/>
        </w:rPr>
        <w:t>disc</w:t>
      </w:r>
      <w:r>
        <w:rPr>
          <w:spacing w:val="-3"/>
          <w:sz w:val="32"/>
        </w:rPr>
        <w:t xml:space="preserve"> </w:t>
      </w:r>
      <w:r>
        <w:rPr>
          <w:sz w:val="32"/>
        </w:rPr>
        <w:t>space</w:t>
      </w:r>
    </w:p>
    <w:p>
      <w:pPr>
        <w:spacing w:after="0" w:line="240" w:lineRule="auto"/>
        <w:jc w:val="left"/>
        <w:rPr>
          <w:sz w:val="32"/>
        </w:rPr>
        <w:sectPr>
          <w:pgSz w:w="15850" w:h="15310" w:orient="landscape"/>
          <w:pgMar w:top="1360" w:right="560" w:bottom="1180" w:left="700" w:header="0" w:footer="995" w:gutter="0"/>
          <w:cols w:space="720" w:num="1"/>
        </w:sectPr>
      </w:pPr>
    </w:p>
    <w:p>
      <w:pPr>
        <w:pStyle w:val="3"/>
      </w:pPr>
      <w:r>
        <w:rPr>
          <w:u w:val="thick"/>
        </w:rPr>
        <w:t>PROBLEM</w:t>
      </w:r>
      <w:r>
        <w:rPr>
          <w:spacing w:val="-2"/>
          <w:u w:val="thick"/>
        </w:rPr>
        <w:t xml:space="preserve"> </w:t>
      </w:r>
      <w:r>
        <w:rPr>
          <w:u w:val="thick"/>
        </w:rPr>
        <w:t>STATEMENT</w:t>
      </w:r>
    </w:p>
    <w:p>
      <w:pPr>
        <w:pStyle w:val="8"/>
        <w:numPr>
          <w:numId w:val="0"/>
        </w:numPr>
        <w:tabs>
          <w:tab w:val="left" w:pos="1461"/>
        </w:tabs>
        <w:spacing w:before="0" w:after="0" w:line="256" w:lineRule="auto"/>
        <w:ind w:left="1100" w:leftChars="0" w:right="881" w:rightChars="0"/>
        <w:jc w:val="both"/>
        <w:rPr>
          <w:rFonts w:hint="default" w:ascii="Times New Roman" w:hAnsi="Times New Roman" w:cs="Times New Roman"/>
          <w:b w:val="0"/>
          <w:bCs w:val="0"/>
          <w:sz w:val="32"/>
          <w:szCs w:val="32"/>
        </w:rPr>
      </w:pPr>
      <w:bookmarkStart w:id="0" w:name="_GoBack"/>
      <w:bookmarkEnd w:id="0"/>
    </w:p>
    <w:p>
      <w:pPr>
        <w:pStyle w:val="8"/>
        <w:numPr>
          <w:ilvl w:val="0"/>
          <w:numId w:val="2"/>
        </w:numPr>
        <w:tabs>
          <w:tab w:val="left" w:pos="1461"/>
        </w:tabs>
        <w:spacing w:before="0" w:after="0" w:line="256" w:lineRule="auto"/>
        <w:ind w:left="1460" w:right="881" w:hanging="360"/>
        <w:jc w:val="both"/>
        <w:rPr>
          <w:rFonts w:hint="default" w:ascii="Times New Roman" w:hAnsi="Times New Roman" w:cs="Times New Roman"/>
          <w:b w:val="0"/>
          <w:bCs w:val="0"/>
          <w:sz w:val="32"/>
          <w:szCs w:val="32"/>
        </w:rPr>
      </w:pPr>
      <w:r>
        <w:rPr>
          <w:rFonts w:ascii="Helvetica" w:hAnsi="Helvetica" w:eastAsia="Helvetica" w:cs="Helvetica"/>
          <w:i w:val="0"/>
          <w:iCs w:val="0"/>
          <w:caps w:val="0"/>
          <w:color w:val="222222"/>
          <w:spacing w:val="0"/>
          <w:sz w:val="32"/>
          <w:szCs w:val="32"/>
        </w:rPr>
        <w:t>Visually impaired people face a lot of problem in their daily life and rather than being dependable on another person, I have created my own artificial intelligence which consists on vision, audio and speech recognition to assist the visually impaired person. The result of this project will facilitate the movement of people who are visually impaired. It can be used efficiently with less effort by these people so that they can use it independently and easily.</w:t>
      </w:r>
      <w:r>
        <w:rPr>
          <w:rFonts w:hint="default" w:ascii="Helvetica" w:hAnsi="Helvetica" w:eastAsia="Helvetica" w:cs="Helvetica"/>
          <w:i w:val="0"/>
          <w:iCs w:val="0"/>
          <w:caps w:val="0"/>
          <w:color w:val="222222"/>
          <w:spacing w:val="0"/>
          <w:sz w:val="32"/>
          <w:szCs w:val="32"/>
          <w:lang w:val="en-IN"/>
        </w:rPr>
        <w:t xml:space="preserve">                                                                                                         </w:t>
      </w:r>
    </w:p>
    <w:p>
      <w:pPr>
        <w:pStyle w:val="8"/>
        <w:numPr>
          <w:numId w:val="0"/>
        </w:numPr>
        <w:tabs>
          <w:tab w:val="left" w:pos="1461"/>
        </w:tabs>
        <w:spacing w:before="0" w:after="0" w:line="256" w:lineRule="auto"/>
        <w:ind w:left="1100" w:leftChars="0" w:right="881" w:rightChars="0"/>
        <w:jc w:val="both"/>
        <w:rPr>
          <w:rFonts w:hint="default" w:ascii="Times New Roman" w:hAnsi="Times New Roman" w:cs="Times New Roman"/>
          <w:b w:val="0"/>
          <w:bCs w:val="0"/>
          <w:sz w:val="32"/>
          <w:szCs w:val="32"/>
        </w:rPr>
      </w:pPr>
    </w:p>
    <w:p>
      <w:pPr>
        <w:pStyle w:val="8"/>
        <w:numPr>
          <w:ilvl w:val="0"/>
          <w:numId w:val="2"/>
        </w:numPr>
        <w:tabs>
          <w:tab w:val="left" w:pos="1461"/>
        </w:tabs>
        <w:spacing w:before="0" w:after="0" w:line="256" w:lineRule="auto"/>
        <w:ind w:left="1460" w:right="881" w:hanging="360"/>
        <w:jc w:val="both"/>
        <w:rPr>
          <w:rFonts w:hint="default" w:ascii="Times New Roman" w:hAnsi="Times New Roman" w:cs="Times New Roman"/>
          <w:b w:val="0"/>
          <w:bCs w:val="0"/>
          <w:sz w:val="32"/>
          <w:szCs w:val="32"/>
        </w:rPr>
      </w:pPr>
      <w:r>
        <w:rPr>
          <w:rFonts w:hint="default"/>
          <w:sz w:val="32"/>
          <w:szCs w:val="32"/>
          <w:lang w:val="en-IN"/>
        </w:rPr>
        <w:t xml:space="preserve">A </w:t>
      </w:r>
      <w:r>
        <w:rPr>
          <w:rFonts w:ascii="Helvetica" w:hAnsi="Helvetica" w:eastAsia="Helvetica" w:cs="Helvetica"/>
          <w:b/>
          <w:bCs/>
          <w:i w:val="0"/>
          <w:iCs w:val="0"/>
          <w:caps w:val="0"/>
          <w:color w:val="222222"/>
          <w:spacing w:val="0"/>
          <w:sz w:val="32"/>
          <w:szCs w:val="32"/>
        </w:rPr>
        <w:t> </w:t>
      </w:r>
      <w:r>
        <w:rPr>
          <w:rFonts w:hint="default" w:ascii="Times New Roman" w:hAnsi="Times New Roman" w:eastAsia="Helvetica" w:cs="Times New Roman"/>
          <w:b w:val="0"/>
          <w:bCs w:val="0"/>
          <w:i w:val="0"/>
          <w:iCs w:val="0"/>
          <w:caps w:val="0"/>
          <w:color w:val="222222"/>
          <w:spacing w:val="0"/>
          <w:sz w:val="32"/>
          <w:szCs w:val="32"/>
        </w:rPr>
        <w:t>Virtual assistance which consists of Vision, Audio and speech understanding. It also communicates with the micro-controller</w:t>
      </w:r>
    </w:p>
    <w:p>
      <w:pPr>
        <w:pStyle w:val="6"/>
        <w:spacing w:before="4"/>
        <w:rPr>
          <w:rFonts w:hint="default" w:ascii="Times New Roman" w:hAnsi="Times New Roman" w:cs="Times New Roman"/>
          <w:b w:val="0"/>
          <w:bCs w:val="0"/>
          <w:sz w:val="28"/>
          <w:szCs w:val="28"/>
        </w:rPr>
      </w:pPr>
    </w:p>
    <w:p>
      <w:pPr>
        <w:pStyle w:val="8"/>
        <w:numPr>
          <w:ilvl w:val="0"/>
          <w:numId w:val="2"/>
        </w:numPr>
        <w:tabs>
          <w:tab w:val="left" w:pos="1460"/>
          <w:tab w:val="left" w:pos="1461"/>
        </w:tabs>
        <w:spacing w:before="0" w:after="0" w:line="240" w:lineRule="auto"/>
        <w:ind w:left="1460" w:right="0" w:hanging="361"/>
        <w:jc w:val="left"/>
        <w:rPr>
          <w:sz w:val="32"/>
        </w:rPr>
      </w:pPr>
      <w:r>
        <w:rPr>
          <w:b/>
          <w:sz w:val="32"/>
        </w:rPr>
        <w:t>target</w:t>
      </w:r>
      <w:r>
        <w:rPr>
          <w:sz w:val="32"/>
        </w:rPr>
        <w:t>:</w:t>
      </w:r>
      <w:r>
        <w:rPr>
          <w:spacing w:val="-3"/>
          <w:sz w:val="32"/>
        </w:rPr>
        <w:t xml:space="preserve"> </w:t>
      </w:r>
      <w:r>
        <w:rPr>
          <w:sz w:val="32"/>
        </w:rPr>
        <w:t>the</w:t>
      </w:r>
      <w:r>
        <w:rPr>
          <w:spacing w:val="-3"/>
          <w:sz w:val="32"/>
        </w:rPr>
        <w:t xml:space="preserve"> </w:t>
      </w:r>
      <w:r>
        <w:rPr>
          <w:sz w:val="32"/>
        </w:rPr>
        <w:t>polarity</w:t>
      </w:r>
      <w:r>
        <w:rPr>
          <w:spacing w:val="-2"/>
          <w:sz w:val="32"/>
        </w:rPr>
        <w:t xml:space="preserve"> </w:t>
      </w:r>
      <w:r>
        <w:rPr>
          <w:sz w:val="32"/>
        </w:rPr>
        <w:t>of the</w:t>
      </w:r>
      <w:r>
        <w:rPr>
          <w:spacing w:val="-2"/>
          <w:sz w:val="32"/>
        </w:rPr>
        <w:t xml:space="preserve"> </w:t>
      </w:r>
      <w:r>
        <w:rPr>
          <w:sz w:val="32"/>
        </w:rPr>
        <w:t>tweet</w:t>
      </w:r>
      <w:r>
        <w:rPr>
          <w:spacing w:val="-3"/>
          <w:sz w:val="32"/>
        </w:rPr>
        <w:t xml:space="preserve"> </w:t>
      </w:r>
      <w:r>
        <w:rPr>
          <w:sz w:val="32"/>
        </w:rPr>
        <w:t>(positive</w:t>
      </w:r>
      <w:r>
        <w:rPr>
          <w:spacing w:val="-3"/>
          <w:sz w:val="32"/>
        </w:rPr>
        <w:t xml:space="preserve"> </w:t>
      </w:r>
      <w:r>
        <w:rPr>
          <w:sz w:val="32"/>
        </w:rPr>
        <w:t>or</w:t>
      </w:r>
      <w:r>
        <w:rPr>
          <w:spacing w:val="-3"/>
          <w:sz w:val="32"/>
        </w:rPr>
        <w:t xml:space="preserve"> </w:t>
      </w:r>
      <w:r>
        <w:rPr>
          <w:sz w:val="32"/>
        </w:rPr>
        <w:t>negative)</w:t>
      </w:r>
    </w:p>
    <w:p>
      <w:pPr>
        <w:pStyle w:val="6"/>
        <w:rPr>
          <w:sz w:val="38"/>
        </w:rPr>
      </w:pPr>
    </w:p>
    <w:p>
      <w:pPr>
        <w:pStyle w:val="8"/>
        <w:numPr>
          <w:ilvl w:val="0"/>
          <w:numId w:val="2"/>
        </w:numPr>
        <w:tabs>
          <w:tab w:val="left" w:pos="1460"/>
          <w:tab w:val="left" w:pos="1461"/>
        </w:tabs>
        <w:spacing w:before="312" w:after="0" w:line="240" w:lineRule="auto"/>
        <w:ind w:left="1460" w:right="0" w:hanging="361"/>
        <w:jc w:val="left"/>
        <w:rPr>
          <w:sz w:val="32"/>
        </w:rPr>
      </w:pPr>
      <w:r>
        <w:rPr>
          <w:b/>
          <w:sz w:val="32"/>
        </w:rPr>
        <w:t>ids</w:t>
      </w:r>
      <w:r>
        <w:rPr>
          <w:sz w:val="32"/>
        </w:rPr>
        <w:t>:</w:t>
      </w:r>
      <w:r>
        <w:rPr>
          <w:spacing w:val="-3"/>
          <w:sz w:val="32"/>
        </w:rPr>
        <w:t xml:space="preserve"> </w:t>
      </w:r>
      <w:r>
        <w:rPr>
          <w:sz w:val="32"/>
        </w:rPr>
        <w:t>Unique</w:t>
      </w:r>
      <w:r>
        <w:rPr>
          <w:spacing w:val="-2"/>
          <w:sz w:val="32"/>
        </w:rPr>
        <w:t xml:space="preserve"> </w:t>
      </w:r>
      <w:r>
        <w:rPr>
          <w:sz w:val="32"/>
        </w:rPr>
        <w:t>id</w:t>
      </w:r>
      <w:r>
        <w:rPr>
          <w:spacing w:val="-2"/>
          <w:sz w:val="32"/>
        </w:rPr>
        <w:t xml:space="preserve"> </w:t>
      </w:r>
      <w:r>
        <w:rPr>
          <w:sz w:val="32"/>
        </w:rPr>
        <w:t>of the</w:t>
      </w:r>
      <w:r>
        <w:rPr>
          <w:spacing w:val="-2"/>
          <w:sz w:val="32"/>
        </w:rPr>
        <w:t xml:space="preserve"> </w:t>
      </w:r>
      <w:r>
        <w:rPr>
          <w:sz w:val="32"/>
        </w:rPr>
        <w:t>tweet</w:t>
      </w:r>
    </w:p>
    <w:p>
      <w:pPr>
        <w:pStyle w:val="6"/>
        <w:spacing w:before="7"/>
        <w:rPr>
          <w:sz w:val="36"/>
        </w:rPr>
      </w:pPr>
    </w:p>
    <w:p>
      <w:pPr>
        <w:pStyle w:val="8"/>
        <w:numPr>
          <w:ilvl w:val="0"/>
          <w:numId w:val="2"/>
        </w:numPr>
        <w:tabs>
          <w:tab w:val="left" w:pos="1460"/>
          <w:tab w:val="left" w:pos="1461"/>
        </w:tabs>
        <w:spacing w:before="0" w:after="0" w:line="240" w:lineRule="auto"/>
        <w:ind w:left="1460" w:right="0" w:hanging="361"/>
        <w:jc w:val="left"/>
        <w:rPr>
          <w:sz w:val="32"/>
        </w:rPr>
      </w:pPr>
      <w:r>
        <w:rPr>
          <w:b/>
          <w:sz w:val="32"/>
        </w:rPr>
        <w:t>date</w:t>
      </w:r>
      <w:r>
        <w:rPr>
          <w:sz w:val="32"/>
        </w:rPr>
        <w:t>:</w:t>
      </w:r>
      <w:r>
        <w:rPr>
          <w:spacing w:val="-3"/>
          <w:sz w:val="32"/>
        </w:rPr>
        <w:t xml:space="preserve"> </w:t>
      </w:r>
      <w:r>
        <w:rPr>
          <w:sz w:val="32"/>
        </w:rPr>
        <w:t>the</w:t>
      </w:r>
      <w:r>
        <w:rPr>
          <w:spacing w:val="-2"/>
          <w:sz w:val="32"/>
        </w:rPr>
        <w:t xml:space="preserve"> </w:t>
      </w:r>
      <w:r>
        <w:rPr>
          <w:sz w:val="32"/>
        </w:rPr>
        <w:t>date</w:t>
      </w:r>
      <w:r>
        <w:rPr>
          <w:spacing w:val="-2"/>
          <w:sz w:val="32"/>
        </w:rPr>
        <w:t xml:space="preserve"> </w:t>
      </w:r>
      <w:r>
        <w:rPr>
          <w:sz w:val="32"/>
        </w:rPr>
        <w:t>of the</w:t>
      </w:r>
      <w:r>
        <w:rPr>
          <w:spacing w:val="-2"/>
          <w:sz w:val="32"/>
        </w:rPr>
        <w:t xml:space="preserve"> </w:t>
      </w:r>
      <w:r>
        <w:rPr>
          <w:sz w:val="32"/>
        </w:rPr>
        <w:t>tweet(positive</w:t>
      </w:r>
      <w:r>
        <w:rPr>
          <w:spacing w:val="-3"/>
          <w:sz w:val="32"/>
        </w:rPr>
        <w:t xml:space="preserve"> </w:t>
      </w:r>
      <w:r>
        <w:rPr>
          <w:sz w:val="32"/>
        </w:rPr>
        <w:t>or negative)</w:t>
      </w:r>
    </w:p>
    <w:p>
      <w:pPr>
        <w:pStyle w:val="6"/>
        <w:rPr>
          <w:sz w:val="38"/>
        </w:rPr>
      </w:pPr>
    </w:p>
    <w:p>
      <w:pPr>
        <w:pStyle w:val="8"/>
        <w:numPr>
          <w:ilvl w:val="0"/>
          <w:numId w:val="2"/>
        </w:numPr>
        <w:tabs>
          <w:tab w:val="left" w:pos="1460"/>
          <w:tab w:val="left" w:pos="1461"/>
        </w:tabs>
        <w:spacing w:before="309" w:after="0" w:line="240" w:lineRule="auto"/>
        <w:ind w:left="1460" w:right="0" w:hanging="361"/>
        <w:jc w:val="left"/>
        <w:rPr>
          <w:sz w:val="32"/>
        </w:rPr>
      </w:pPr>
      <w:r>
        <w:rPr>
          <w:b/>
          <w:sz w:val="32"/>
        </w:rPr>
        <w:t>flag</w:t>
      </w:r>
      <w:r>
        <w:rPr>
          <w:sz w:val="32"/>
        </w:rPr>
        <w:t>:</w:t>
      </w:r>
      <w:r>
        <w:rPr>
          <w:spacing w:val="-3"/>
          <w:sz w:val="32"/>
        </w:rPr>
        <w:t xml:space="preserve"> </w:t>
      </w:r>
      <w:r>
        <w:rPr>
          <w:sz w:val="32"/>
        </w:rPr>
        <w:t>It</w:t>
      </w:r>
      <w:r>
        <w:rPr>
          <w:spacing w:val="-2"/>
          <w:sz w:val="32"/>
        </w:rPr>
        <w:t xml:space="preserve"> </w:t>
      </w:r>
      <w:r>
        <w:rPr>
          <w:sz w:val="32"/>
        </w:rPr>
        <w:t>refers</w:t>
      </w:r>
      <w:r>
        <w:rPr>
          <w:spacing w:val="-2"/>
          <w:sz w:val="32"/>
        </w:rPr>
        <w:t xml:space="preserve"> </w:t>
      </w:r>
      <w:r>
        <w:rPr>
          <w:sz w:val="32"/>
        </w:rPr>
        <w:t>to</w:t>
      </w:r>
      <w:r>
        <w:rPr>
          <w:spacing w:val="-2"/>
          <w:sz w:val="32"/>
        </w:rPr>
        <w:t xml:space="preserve"> </w:t>
      </w:r>
      <w:r>
        <w:rPr>
          <w:sz w:val="32"/>
        </w:rPr>
        <w:t>the</w:t>
      </w:r>
      <w:r>
        <w:rPr>
          <w:spacing w:val="-2"/>
          <w:sz w:val="32"/>
        </w:rPr>
        <w:t xml:space="preserve"> </w:t>
      </w:r>
      <w:r>
        <w:rPr>
          <w:sz w:val="32"/>
        </w:rPr>
        <w:t>query. If no such</w:t>
      </w:r>
      <w:r>
        <w:rPr>
          <w:spacing w:val="-1"/>
          <w:sz w:val="32"/>
        </w:rPr>
        <w:t xml:space="preserve"> </w:t>
      </w:r>
      <w:r>
        <w:rPr>
          <w:sz w:val="32"/>
        </w:rPr>
        <w:t>query</w:t>
      </w:r>
      <w:r>
        <w:rPr>
          <w:spacing w:val="-4"/>
          <w:sz w:val="32"/>
        </w:rPr>
        <w:t xml:space="preserve"> </w:t>
      </w:r>
      <w:r>
        <w:rPr>
          <w:sz w:val="32"/>
        </w:rPr>
        <w:t>exists</w:t>
      </w:r>
      <w:r>
        <w:rPr>
          <w:spacing w:val="-3"/>
          <w:sz w:val="32"/>
        </w:rPr>
        <w:t xml:space="preserve"> </w:t>
      </w:r>
      <w:r>
        <w:rPr>
          <w:sz w:val="32"/>
        </w:rPr>
        <w:t>then</w:t>
      </w:r>
      <w:r>
        <w:rPr>
          <w:spacing w:val="-1"/>
          <w:sz w:val="32"/>
        </w:rPr>
        <w:t xml:space="preserve"> </w:t>
      </w:r>
      <w:r>
        <w:rPr>
          <w:sz w:val="32"/>
        </w:rPr>
        <w:t>it</w:t>
      </w:r>
      <w:r>
        <w:rPr>
          <w:spacing w:val="-2"/>
          <w:sz w:val="32"/>
        </w:rPr>
        <w:t xml:space="preserve"> </w:t>
      </w:r>
      <w:r>
        <w:rPr>
          <w:sz w:val="32"/>
        </w:rPr>
        <w:t>is</w:t>
      </w:r>
      <w:r>
        <w:rPr>
          <w:spacing w:val="-2"/>
          <w:sz w:val="32"/>
        </w:rPr>
        <w:t xml:space="preserve"> </w:t>
      </w:r>
      <w:r>
        <w:rPr>
          <w:sz w:val="32"/>
        </w:rPr>
        <w:t>NO QUERY.</w:t>
      </w:r>
    </w:p>
    <w:p>
      <w:pPr>
        <w:pStyle w:val="6"/>
        <w:rPr>
          <w:sz w:val="38"/>
        </w:rPr>
      </w:pPr>
    </w:p>
    <w:p>
      <w:pPr>
        <w:pStyle w:val="8"/>
        <w:numPr>
          <w:ilvl w:val="0"/>
          <w:numId w:val="2"/>
        </w:numPr>
        <w:tabs>
          <w:tab w:val="left" w:pos="1460"/>
          <w:tab w:val="left" w:pos="1461"/>
        </w:tabs>
        <w:spacing w:before="309" w:after="0" w:line="240" w:lineRule="auto"/>
        <w:ind w:left="1460" w:right="0" w:hanging="361"/>
        <w:jc w:val="left"/>
        <w:rPr>
          <w:sz w:val="32"/>
        </w:rPr>
      </w:pPr>
      <w:r>
        <w:rPr>
          <w:b/>
          <w:sz w:val="32"/>
        </w:rPr>
        <w:t>user</w:t>
      </w:r>
      <w:r>
        <w:rPr>
          <w:sz w:val="32"/>
        </w:rPr>
        <w:t>:</w:t>
      </w:r>
      <w:r>
        <w:rPr>
          <w:spacing w:val="-3"/>
          <w:sz w:val="32"/>
        </w:rPr>
        <w:t xml:space="preserve"> </w:t>
      </w:r>
      <w:r>
        <w:rPr>
          <w:sz w:val="32"/>
        </w:rPr>
        <w:t>It refers</w:t>
      </w:r>
      <w:r>
        <w:rPr>
          <w:spacing w:val="-3"/>
          <w:sz w:val="32"/>
        </w:rPr>
        <w:t xml:space="preserve"> </w:t>
      </w:r>
      <w:r>
        <w:rPr>
          <w:sz w:val="32"/>
        </w:rPr>
        <w:t>to</w:t>
      </w:r>
      <w:r>
        <w:rPr>
          <w:spacing w:val="-1"/>
          <w:sz w:val="32"/>
        </w:rPr>
        <w:t xml:space="preserve"> </w:t>
      </w:r>
      <w:r>
        <w:rPr>
          <w:sz w:val="32"/>
        </w:rPr>
        <w:t>the</w:t>
      </w:r>
      <w:r>
        <w:rPr>
          <w:spacing w:val="-2"/>
          <w:sz w:val="32"/>
        </w:rPr>
        <w:t xml:space="preserve"> </w:t>
      </w:r>
      <w:r>
        <w:rPr>
          <w:sz w:val="32"/>
        </w:rPr>
        <w:t>name</w:t>
      </w:r>
      <w:r>
        <w:rPr>
          <w:spacing w:val="-1"/>
          <w:sz w:val="32"/>
        </w:rPr>
        <w:t xml:space="preserve"> </w:t>
      </w:r>
      <w:r>
        <w:rPr>
          <w:sz w:val="32"/>
        </w:rPr>
        <w:t>of</w:t>
      </w:r>
      <w:r>
        <w:rPr>
          <w:spacing w:val="-1"/>
          <w:sz w:val="32"/>
        </w:rPr>
        <w:t xml:space="preserve"> </w:t>
      </w:r>
      <w:r>
        <w:rPr>
          <w:sz w:val="32"/>
        </w:rPr>
        <w:t>the</w:t>
      </w:r>
      <w:r>
        <w:rPr>
          <w:spacing w:val="-3"/>
          <w:sz w:val="32"/>
        </w:rPr>
        <w:t xml:space="preserve"> </w:t>
      </w:r>
      <w:r>
        <w:rPr>
          <w:sz w:val="32"/>
        </w:rPr>
        <w:t>user</w:t>
      </w:r>
      <w:r>
        <w:rPr>
          <w:spacing w:val="-1"/>
          <w:sz w:val="32"/>
        </w:rPr>
        <w:t xml:space="preserve"> </w:t>
      </w:r>
      <w:r>
        <w:rPr>
          <w:sz w:val="32"/>
        </w:rPr>
        <w:t>that</w:t>
      </w:r>
      <w:r>
        <w:rPr>
          <w:spacing w:val="-2"/>
          <w:sz w:val="32"/>
        </w:rPr>
        <w:t xml:space="preserve"> </w:t>
      </w:r>
      <w:r>
        <w:rPr>
          <w:sz w:val="32"/>
        </w:rPr>
        <w:t>tweeted</w:t>
      </w:r>
    </w:p>
    <w:p>
      <w:pPr>
        <w:pStyle w:val="6"/>
        <w:rPr>
          <w:sz w:val="38"/>
        </w:rPr>
      </w:pPr>
    </w:p>
    <w:p>
      <w:pPr>
        <w:pStyle w:val="8"/>
        <w:numPr>
          <w:ilvl w:val="0"/>
          <w:numId w:val="2"/>
        </w:numPr>
        <w:tabs>
          <w:tab w:val="left" w:pos="1460"/>
          <w:tab w:val="left" w:pos="1461"/>
        </w:tabs>
        <w:spacing w:before="308" w:after="0" w:line="240" w:lineRule="auto"/>
        <w:ind w:left="1460" w:right="0" w:hanging="361"/>
        <w:jc w:val="left"/>
        <w:rPr>
          <w:sz w:val="32"/>
        </w:rPr>
      </w:pPr>
      <w:r>
        <w:rPr>
          <w:b/>
          <w:sz w:val="32"/>
        </w:rPr>
        <w:t>text</w:t>
      </w:r>
      <w:r>
        <w:rPr>
          <w:sz w:val="32"/>
        </w:rPr>
        <w:t>:</w:t>
      </w:r>
      <w:r>
        <w:rPr>
          <w:spacing w:val="-3"/>
          <w:sz w:val="32"/>
        </w:rPr>
        <w:t xml:space="preserve"> </w:t>
      </w:r>
      <w:r>
        <w:rPr>
          <w:sz w:val="32"/>
        </w:rPr>
        <w:t>It refers to</w:t>
      </w:r>
      <w:r>
        <w:rPr>
          <w:spacing w:val="-3"/>
          <w:sz w:val="32"/>
        </w:rPr>
        <w:t xml:space="preserve"> </w:t>
      </w:r>
      <w:r>
        <w:rPr>
          <w:sz w:val="32"/>
        </w:rPr>
        <w:t>the</w:t>
      </w:r>
      <w:r>
        <w:rPr>
          <w:spacing w:val="-2"/>
          <w:sz w:val="32"/>
        </w:rPr>
        <w:t xml:space="preserve"> </w:t>
      </w:r>
      <w:r>
        <w:rPr>
          <w:sz w:val="32"/>
        </w:rPr>
        <w:t>text</w:t>
      </w:r>
      <w:r>
        <w:rPr>
          <w:spacing w:val="-3"/>
          <w:sz w:val="32"/>
        </w:rPr>
        <w:t xml:space="preserve"> </w:t>
      </w:r>
      <w:r>
        <w:rPr>
          <w:sz w:val="32"/>
        </w:rPr>
        <w:t>of the</w:t>
      </w:r>
      <w:r>
        <w:rPr>
          <w:spacing w:val="-3"/>
          <w:sz w:val="32"/>
        </w:rPr>
        <w:t xml:space="preserve"> </w:t>
      </w:r>
      <w:r>
        <w:rPr>
          <w:sz w:val="32"/>
        </w:rPr>
        <w:t>tweet</w:t>
      </w:r>
    </w:p>
    <w:p>
      <w:pPr>
        <w:spacing w:after="0" w:line="240" w:lineRule="auto"/>
        <w:jc w:val="left"/>
        <w:rPr>
          <w:sz w:val="32"/>
        </w:rPr>
      </w:pPr>
    </w:p>
    <w:p>
      <w:pPr>
        <w:pStyle w:val="3"/>
        <w:spacing w:before="50"/>
        <w:rPr>
          <w:u w:val="single"/>
        </w:rPr>
      </w:pPr>
    </w:p>
    <w:p>
      <w:pPr>
        <w:pStyle w:val="3"/>
        <w:spacing w:before="50"/>
        <w:rPr>
          <w:u w:val="single"/>
        </w:rPr>
      </w:pPr>
    </w:p>
    <w:p>
      <w:pPr>
        <w:pStyle w:val="3"/>
        <w:spacing w:before="50"/>
        <w:rPr>
          <w:u w:val="none"/>
        </w:rPr>
      </w:pPr>
      <w:r>
        <w:rPr>
          <w:u w:val="single"/>
        </w:rPr>
        <w:t>CODE</w:t>
      </w:r>
      <w:r>
        <w:rPr>
          <w:spacing w:val="6"/>
          <w:u w:val="single"/>
        </w:rPr>
        <w:t xml:space="preserve"> </w:t>
      </w:r>
      <w:r>
        <w:rPr>
          <w:u w:val="single"/>
        </w:rPr>
        <w:t>THAT</w:t>
      </w:r>
      <w:r>
        <w:rPr>
          <w:spacing w:val="6"/>
          <w:u w:val="single"/>
        </w:rPr>
        <w:t xml:space="preserve"> </w:t>
      </w:r>
      <w:r>
        <w:rPr>
          <w:u w:val="single"/>
        </w:rPr>
        <w:t>EXECUTED</w:t>
      </w:r>
    </w:p>
    <w:p>
      <w:pPr>
        <w:spacing w:after="0" w:line="240" w:lineRule="auto"/>
        <w:jc w:val="left"/>
        <w:rPr>
          <w:sz w:val="32"/>
        </w:rPr>
      </w:pPr>
    </w:p>
    <w:p>
      <w:pPr>
        <w:spacing w:after="0" w:line="240" w:lineRule="auto"/>
        <w:jc w:val="left"/>
        <w:rPr>
          <w:sz w:val="32"/>
        </w:rPr>
      </w:pPr>
    </w:p>
    <w:p>
      <w:pPr>
        <w:pStyle w:val="6"/>
        <w:spacing w:before="60" w:line="400" w:lineRule="auto"/>
        <w:ind w:left="151" w:right="6375" w:firstLine="320" w:firstLineChars="100"/>
      </w:pPr>
      <w:r>
        <w:t>neuralintents</w:t>
      </w:r>
      <w:r>
        <w:rPr>
          <w:spacing w:val="1"/>
        </w:rPr>
        <w:t xml:space="preserve"> </w:t>
      </w:r>
      <w:r>
        <w:t>import</w:t>
      </w:r>
      <w:r>
        <w:rPr>
          <w:spacing w:val="26"/>
        </w:rPr>
        <w:t xml:space="preserve"> </w:t>
      </w:r>
      <w:r>
        <w:t>from</w:t>
      </w:r>
      <w:r>
        <w:rPr>
          <w:spacing w:val="2"/>
        </w:rPr>
        <w:t xml:space="preserve"> </w:t>
      </w:r>
      <w:r>
        <w:t>GenericAssistant</w:t>
      </w:r>
    </w:p>
    <w:p>
      <w:pPr>
        <w:pStyle w:val="6"/>
        <w:spacing w:line="400" w:lineRule="auto"/>
        <w:ind w:left="151" w:right="6189" w:firstLine="320" w:firstLineChars="100"/>
      </w:pPr>
      <w:r>
        <w:t>import</w:t>
      </w:r>
      <w:r>
        <w:rPr>
          <w:spacing w:val="1"/>
        </w:rPr>
        <w:t xml:space="preserve"> </w:t>
      </w:r>
      <w:r>
        <w:t>speech_recognition</w:t>
      </w:r>
      <w:r>
        <w:rPr>
          <w:spacing w:val="-47"/>
        </w:rPr>
        <w:t xml:space="preserve"> </w:t>
      </w:r>
      <w:r>
        <w:t>import</w:t>
      </w:r>
      <w:r>
        <w:rPr>
          <w:spacing w:val="14"/>
        </w:rPr>
        <w:t xml:space="preserve"> </w:t>
      </w:r>
      <w:r>
        <w:t>pyttsx3</w:t>
      </w:r>
      <w:r>
        <w:rPr>
          <w:spacing w:val="12"/>
        </w:rPr>
        <w:t xml:space="preserve"> </w:t>
      </w:r>
      <w:r>
        <w:t>as</w:t>
      </w:r>
      <w:r>
        <w:rPr>
          <w:spacing w:val="8"/>
        </w:rPr>
        <w:t xml:space="preserve"> </w:t>
      </w:r>
      <w:r>
        <w:t>tts</w:t>
      </w:r>
      <w:r>
        <w:rPr>
          <w:spacing w:val="1"/>
        </w:rPr>
        <w:t xml:space="preserve"> </w:t>
      </w:r>
      <w:r>
        <w:t>import</w:t>
      </w:r>
      <w:r>
        <w:rPr>
          <w:spacing w:val="4"/>
        </w:rPr>
        <w:t xml:space="preserve"> </w:t>
      </w:r>
      <w:r>
        <w:t>sys</w:t>
      </w:r>
    </w:p>
    <w:p>
      <w:pPr>
        <w:pStyle w:val="6"/>
        <w:spacing w:line="400" w:lineRule="auto"/>
        <w:ind w:left="151" w:right="3325" w:firstLine="320" w:firstLineChars="100"/>
      </w:pPr>
      <w:r>
        <w:t>recognizer</w:t>
      </w:r>
      <w:r>
        <w:rPr>
          <w:spacing w:val="1"/>
        </w:rPr>
        <w:t xml:space="preserve"> </w:t>
      </w:r>
      <w:r>
        <w:t>=</w:t>
      </w:r>
      <w:r>
        <w:rPr>
          <w:spacing w:val="1"/>
        </w:rPr>
        <w:t xml:space="preserve"> </w:t>
      </w:r>
      <w:r>
        <w:t>speech_recognition.Recognizer()</w:t>
      </w:r>
      <w:r>
        <w:rPr>
          <w:spacing w:val="-47"/>
        </w:rPr>
        <w:t xml:space="preserve"> </w:t>
      </w:r>
      <w:r>
        <w:t>speaker=tts.init()</w:t>
      </w:r>
    </w:p>
    <w:p>
      <w:pPr>
        <w:pStyle w:val="6"/>
        <w:ind w:left="151" w:firstLine="320" w:firstLineChars="100"/>
      </w:pPr>
      <w:r>
        <w:t>speaker.setProperty('rate',</w:t>
      </w:r>
      <w:r>
        <w:rPr>
          <w:spacing w:val="27"/>
        </w:rPr>
        <w:t xml:space="preserve"> </w:t>
      </w:r>
      <w:r>
        <w:t>150)</w:t>
      </w:r>
    </w:p>
    <w:p>
      <w:pPr>
        <w:pStyle w:val="6"/>
        <w:spacing w:before="175" w:line="398" w:lineRule="auto"/>
        <w:ind w:left="151" w:right="3325" w:firstLine="320" w:firstLineChars="100"/>
      </w:pPr>
      <w:r>
        <w:t>todo_list=['Go</w:t>
      </w:r>
      <w:r>
        <w:rPr>
          <w:spacing w:val="24"/>
        </w:rPr>
        <w:t xml:space="preserve"> </w:t>
      </w:r>
      <w:r>
        <w:t>Shopping',</w:t>
      </w:r>
      <w:r>
        <w:rPr>
          <w:spacing w:val="17"/>
        </w:rPr>
        <w:t xml:space="preserve"> </w:t>
      </w:r>
      <w:r>
        <w:t>'Clean</w:t>
      </w:r>
      <w:r>
        <w:rPr>
          <w:spacing w:val="25"/>
        </w:rPr>
        <w:t xml:space="preserve"> </w:t>
      </w:r>
      <w:r>
        <w:t>Room',</w:t>
      </w:r>
      <w:r>
        <w:rPr>
          <w:spacing w:val="21"/>
        </w:rPr>
        <w:t xml:space="preserve"> </w:t>
      </w:r>
      <w:r>
        <w:t>'Record</w:t>
      </w:r>
      <w:r>
        <w:rPr>
          <w:spacing w:val="18"/>
        </w:rPr>
        <w:t xml:space="preserve"> </w:t>
      </w:r>
      <w:r>
        <w:t>Video']</w:t>
      </w:r>
      <w:r>
        <w:rPr>
          <w:spacing w:val="-47"/>
        </w:rPr>
        <w:t xml:space="preserve"> </w:t>
      </w:r>
      <w:r>
        <w:t>def create_note():</w:t>
      </w:r>
    </w:p>
    <w:p>
      <w:pPr>
        <w:pStyle w:val="6"/>
        <w:spacing w:before="1"/>
        <w:ind w:firstLine="480" w:firstLineChars="150"/>
      </w:pPr>
      <w:r>
        <w:t>global</w:t>
      </w:r>
      <w:r>
        <w:rPr>
          <w:spacing w:val="14"/>
        </w:rPr>
        <w:t xml:space="preserve"> </w:t>
      </w:r>
      <w:r>
        <w:t>recognizer</w:t>
      </w:r>
    </w:p>
    <w:p>
      <w:pPr>
        <w:pStyle w:val="6"/>
        <w:spacing w:before="180"/>
        <w:ind w:left="408" w:firstLine="160" w:firstLineChars="50"/>
      </w:pPr>
      <w:r>
        <w:t>speaker.say("HAI</w:t>
      </w:r>
      <w:r>
        <w:rPr>
          <w:spacing w:val="15"/>
        </w:rPr>
        <w:t xml:space="preserve"> </w:t>
      </w:r>
      <w:r>
        <w:t>PREETHAM</w:t>
      </w:r>
      <w:r>
        <w:rPr>
          <w:spacing w:val="15"/>
        </w:rPr>
        <w:t xml:space="preserve"> </w:t>
      </w:r>
      <w:r>
        <w:t>HOW</w:t>
      </w:r>
      <w:r>
        <w:rPr>
          <w:spacing w:val="13"/>
        </w:rPr>
        <w:t xml:space="preserve"> </w:t>
      </w:r>
      <w:r>
        <w:t>MAY</w:t>
      </w:r>
      <w:r>
        <w:rPr>
          <w:spacing w:val="19"/>
        </w:rPr>
        <w:t xml:space="preserve"> </w:t>
      </w:r>
      <w:r>
        <w:t>I</w:t>
      </w:r>
      <w:r>
        <w:rPr>
          <w:spacing w:val="12"/>
        </w:rPr>
        <w:t xml:space="preserve"> </w:t>
      </w:r>
      <w:r>
        <w:t>HELP</w:t>
      </w:r>
      <w:r>
        <w:rPr>
          <w:spacing w:val="15"/>
        </w:rPr>
        <w:t xml:space="preserve"> </w:t>
      </w:r>
      <w:r>
        <w:t>YOU")</w:t>
      </w:r>
    </w:p>
    <w:p>
      <w:pPr>
        <w:pStyle w:val="6"/>
        <w:spacing w:before="178" w:line="400" w:lineRule="auto"/>
        <w:ind w:left="408" w:right="6189" w:firstLine="160" w:firstLineChars="50"/>
      </w:pPr>
      <w:r>
        <w:t>speaker.runAndWait()</w:t>
      </w:r>
      <w:r>
        <w:rPr>
          <w:spacing w:val="1"/>
        </w:rPr>
        <w:t xml:space="preserve"> </w:t>
      </w:r>
      <w:r>
        <w:t>done =</w:t>
      </w:r>
      <w:r>
        <w:rPr>
          <w:spacing w:val="5"/>
        </w:rPr>
        <w:t xml:space="preserve"> </w:t>
      </w:r>
      <w:r>
        <w:t>False</w:t>
      </w:r>
    </w:p>
    <w:p>
      <w:pPr>
        <w:pStyle w:val="6"/>
        <w:spacing w:line="400" w:lineRule="auto"/>
        <w:ind w:left="669" w:leftChars="243" w:right="6685" w:hanging="134" w:hangingChars="42"/>
      </w:pPr>
      <w:r>
        <w:t>while</w:t>
      </w:r>
      <w:r>
        <w:rPr>
          <w:spacing w:val="8"/>
        </w:rPr>
        <w:t xml:space="preserve"> </w:t>
      </w:r>
      <w:r>
        <w:t>not</w:t>
      </w:r>
      <w:r>
        <w:rPr>
          <w:spacing w:val="7"/>
        </w:rPr>
        <w:t xml:space="preserve"> </w:t>
      </w:r>
      <w:r>
        <w:t>done:</w:t>
      </w:r>
      <w:r>
        <w:rPr>
          <w:spacing w:val="-46"/>
        </w:rPr>
        <w:t xml:space="preserve"> </w:t>
      </w:r>
      <w:r>
        <w:t>try:</w:t>
      </w:r>
    </w:p>
    <w:p>
      <w:pPr>
        <w:pStyle w:val="6"/>
        <w:spacing w:line="400" w:lineRule="auto"/>
        <w:ind w:left="319" w:leftChars="145" w:right="2437" w:firstLine="320" w:firstLineChars="100"/>
      </w:pPr>
      <w:r>
        <w:t>with</w:t>
      </w:r>
      <w:r>
        <w:rPr>
          <w:spacing w:val="6"/>
        </w:rPr>
        <w:t xml:space="preserve"> </w:t>
      </w:r>
      <w:r>
        <w:t>speech_recognition.Microphone()</w:t>
      </w:r>
      <w:r>
        <w:rPr>
          <w:spacing w:val="5"/>
        </w:rPr>
        <w:t xml:space="preserve"> </w:t>
      </w:r>
      <w:r>
        <w:t>as</w:t>
      </w:r>
      <w:r>
        <w:rPr>
          <w:spacing w:val="1"/>
        </w:rPr>
        <w:t xml:space="preserve"> </w:t>
      </w:r>
      <w:r>
        <w:t>mic:</w:t>
      </w:r>
      <w:r>
        <w:rPr>
          <w:spacing w:val="1"/>
        </w:rPr>
        <w:t xml:space="preserve"> </w:t>
      </w:r>
      <w:r>
        <w:t>recognizer.adjust_for_ambient_noise(mic,duration=0.2)</w:t>
      </w:r>
      <w:r>
        <w:rPr>
          <w:spacing w:val="1"/>
        </w:rPr>
        <w:t xml:space="preserve"> </w:t>
      </w:r>
      <w:r>
        <w:t>audio=recognizer.listen(mic)</w:t>
      </w:r>
      <w:r>
        <w:rPr>
          <w:spacing w:val="1"/>
        </w:rPr>
        <w:t xml:space="preserve"> </w:t>
      </w:r>
      <w:r>
        <w:rPr>
          <w:rFonts w:hint="default"/>
          <w:spacing w:val="1"/>
          <w:lang w:val="en-IN"/>
        </w:rPr>
        <w:t xml:space="preserve">  </w:t>
      </w:r>
      <w:r>
        <w:t>note=recognizer.recognize_google(audio)</w:t>
      </w:r>
      <w:r>
        <w:rPr>
          <w:spacing w:val="1"/>
        </w:rPr>
        <w:t xml:space="preserve"> </w:t>
      </w:r>
      <w:r>
        <w:t>note=note.lower()</w:t>
      </w:r>
    </w:p>
    <w:p>
      <w:pPr>
        <w:spacing w:after="0" w:line="240" w:lineRule="auto"/>
        <w:jc w:val="left"/>
        <w:rPr>
          <w:sz w:val="32"/>
        </w:rPr>
      </w:pPr>
    </w:p>
    <w:p>
      <w:pPr>
        <w:pStyle w:val="6"/>
        <w:spacing w:before="60" w:line="400" w:lineRule="auto"/>
        <w:ind w:left="319" w:leftChars="145" w:right="2437" w:firstLine="320" w:firstLineChars="100"/>
      </w:pPr>
      <w:r>
        <w:t>recognizer.adjust_for_ambient_noise(mic,duration=0.2)</w:t>
      </w:r>
      <w:r>
        <w:rPr>
          <w:spacing w:val="1"/>
        </w:rPr>
        <w:t xml:space="preserve"> </w:t>
      </w:r>
      <w:r>
        <w:t>audio=recognizer.listen(mic)</w:t>
      </w:r>
      <w:r>
        <w:rPr>
          <w:spacing w:val="1"/>
        </w:rPr>
        <w:t xml:space="preserve"> </w:t>
      </w:r>
      <w:r>
        <w:t>filename=recognizer.recognize_google(audio)</w:t>
      </w:r>
      <w:r>
        <w:rPr>
          <w:spacing w:val="1"/>
        </w:rPr>
        <w:t xml:space="preserve"> </w:t>
      </w:r>
      <w:r>
        <w:t>filename=filename.lower()</w:t>
      </w:r>
    </w:p>
    <w:p>
      <w:pPr>
        <w:pStyle w:val="6"/>
        <w:spacing w:line="400" w:lineRule="auto"/>
        <w:ind w:left="1223" w:right="4634" w:hanging="203"/>
      </w:pPr>
      <w:r>
        <w:t>with</w:t>
      </w:r>
      <w:r>
        <w:rPr>
          <w:spacing w:val="14"/>
        </w:rPr>
        <w:t xml:space="preserve"> </w:t>
      </w:r>
      <w:r>
        <w:t>open(filename,'w')</w:t>
      </w:r>
      <w:r>
        <w:rPr>
          <w:spacing w:val="13"/>
        </w:rPr>
        <w:t xml:space="preserve"> </w:t>
      </w:r>
      <w:r>
        <w:t>as</w:t>
      </w:r>
      <w:r>
        <w:rPr>
          <w:spacing w:val="9"/>
        </w:rPr>
        <w:t xml:space="preserve"> </w:t>
      </w:r>
      <w:r>
        <w:t>f:</w:t>
      </w:r>
      <w:r>
        <w:rPr>
          <w:spacing w:val="-46"/>
        </w:rPr>
        <w:t xml:space="preserve"> </w:t>
      </w:r>
      <w:r>
        <w:t>f.write(note)</w:t>
      </w:r>
    </w:p>
    <w:p>
      <w:pPr>
        <w:pStyle w:val="6"/>
        <w:ind w:left="1223"/>
      </w:pPr>
      <w:r>
        <w:t>done=True</w:t>
      </w:r>
    </w:p>
    <w:p>
      <w:pPr>
        <w:pStyle w:val="6"/>
        <w:spacing w:before="174" w:line="398" w:lineRule="auto"/>
        <w:ind w:left="1223" w:right="2032"/>
      </w:pPr>
      <w:r>
        <w:t>speaker.say(f"I</w:t>
      </w:r>
      <w:r>
        <w:rPr>
          <w:spacing w:val="19"/>
        </w:rPr>
        <w:t xml:space="preserve"> </w:t>
      </w:r>
      <w:r>
        <w:t>successfully</w:t>
      </w:r>
      <w:r>
        <w:rPr>
          <w:spacing w:val="20"/>
        </w:rPr>
        <w:t xml:space="preserve"> </w:t>
      </w:r>
      <w:r>
        <w:t>created</w:t>
      </w:r>
      <w:r>
        <w:rPr>
          <w:spacing w:val="24"/>
        </w:rPr>
        <w:t xml:space="preserve"> </w:t>
      </w:r>
      <w:r>
        <w:t>the</w:t>
      </w:r>
      <w:r>
        <w:rPr>
          <w:spacing w:val="17"/>
        </w:rPr>
        <w:t xml:space="preserve"> </w:t>
      </w:r>
      <w:r>
        <w:t>note</w:t>
      </w:r>
      <w:r>
        <w:rPr>
          <w:spacing w:val="22"/>
        </w:rPr>
        <w:t xml:space="preserve"> </w:t>
      </w:r>
      <w:r>
        <w:t>{filename}")</w:t>
      </w:r>
      <w:r>
        <w:rPr>
          <w:spacing w:val="-47"/>
        </w:rPr>
        <w:t xml:space="preserve"> </w:t>
      </w:r>
      <w:r>
        <w:t>speaker.runAndWait()</w:t>
      </w:r>
    </w:p>
    <w:p>
      <w:pPr>
        <w:pStyle w:val="6"/>
        <w:spacing w:before="2" w:line="400" w:lineRule="auto"/>
        <w:ind w:left="815" w:right="2769" w:hanging="206"/>
      </w:pPr>
      <w:r>
        <w:t>except</w:t>
      </w:r>
      <w:r>
        <w:rPr>
          <w:spacing w:val="3"/>
        </w:rPr>
        <w:t xml:space="preserve"> </w:t>
      </w:r>
      <w:r>
        <w:t>speech_recognition.UnknownValueError:</w:t>
      </w:r>
      <w:r>
        <w:rPr>
          <w:spacing w:val="1"/>
        </w:rPr>
        <w:t xml:space="preserve"> </w:t>
      </w:r>
      <w:r>
        <w:t>recognizer=speech_recognition.Recognizer()</w:t>
      </w:r>
      <w:r>
        <w:rPr>
          <w:spacing w:val="1"/>
        </w:rPr>
        <w:t xml:space="preserve"> </w:t>
      </w:r>
      <w:r>
        <w:t>speaker.say("I</w:t>
      </w:r>
      <w:r>
        <w:rPr>
          <w:spacing w:val="14"/>
        </w:rPr>
        <w:t xml:space="preserve"> </w:t>
      </w:r>
      <w:r>
        <w:t>did</w:t>
      </w:r>
      <w:r>
        <w:rPr>
          <w:spacing w:val="16"/>
        </w:rPr>
        <w:t xml:space="preserve"> </w:t>
      </w:r>
      <w:r>
        <w:t>not</w:t>
      </w:r>
      <w:r>
        <w:rPr>
          <w:spacing w:val="18"/>
        </w:rPr>
        <w:t xml:space="preserve"> </w:t>
      </w:r>
      <w:r>
        <w:t>understand</w:t>
      </w:r>
      <w:r>
        <w:rPr>
          <w:spacing w:val="18"/>
        </w:rPr>
        <w:t xml:space="preserve"> </w:t>
      </w:r>
      <w:r>
        <w:t>you</w:t>
      </w:r>
      <w:r>
        <w:rPr>
          <w:spacing w:val="10"/>
        </w:rPr>
        <w:t xml:space="preserve"> </w:t>
      </w:r>
      <w:r>
        <w:t>please</w:t>
      </w:r>
      <w:r>
        <w:rPr>
          <w:spacing w:val="14"/>
        </w:rPr>
        <w:t xml:space="preserve"> </w:t>
      </w:r>
      <w:r>
        <w:t>try</w:t>
      </w:r>
      <w:r>
        <w:rPr>
          <w:spacing w:val="14"/>
        </w:rPr>
        <w:t xml:space="preserve"> </w:t>
      </w:r>
      <w:r>
        <w:t>again")</w:t>
      </w:r>
      <w:r>
        <w:rPr>
          <w:spacing w:val="-47"/>
        </w:rPr>
        <w:t xml:space="preserve"> </w:t>
      </w:r>
      <w:r>
        <w:t>speaker.runAndWait()</w:t>
      </w:r>
    </w:p>
    <w:p>
      <w:pPr>
        <w:pStyle w:val="6"/>
        <w:spacing w:line="398" w:lineRule="auto"/>
        <w:ind w:left="1020" w:right="6189" w:hanging="208"/>
      </w:pPr>
      <w:r>
        <w:t>def</w:t>
      </w:r>
      <w:r>
        <w:rPr>
          <w:spacing w:val="4"/>
        </w:rPr>
        <w:t xml:space="preserve"> </w:t>
      </w:r>
      <w:r>
        <w:t>add_tode():</w:t>
      </w:r>
      <w:r>
        <w:rPr>
          <w:spacing w:val="1"/>
        </w:rPr>
        <w:t xml:space="preserve"> </w:t>
      </w:r>
      <w:r>
        <w:t>global</w:t>
      </w:r>
      <w:r>
        <w:rPr>
          <w:spacing w:val="12"/>
        </w:rPr>
        <w:t xml:space="preserve"> </w:t>
      </w:r>
      <w:r>
        <w:t>recognizer</w:t>
      </w:r>
    </w:p>
    <w:p>
      <w:pPr>
        <w:pStyle w:val="6"/>
        <w:spacing w:line="398" w:lineRule="auto"/>
        <w:ind w:left="1020" w:right="3756"/>
      </w:pPr>
      <w:r>
        <w:t>speaker.say("What</w:t>
      </w:r>
      <w:r>
        <w:rPr>
          <w:spacing w:val="13"/>
        </w:rPr>
        <w:t xml:space="preserve"> </w:t>
      </w:r>
      <w:r>
        <w:t>tode</w:t>
      </w:r>
      <w:r>
        <w:rPr>
          <w:spacing w:val="16"/>
        </w:rPr>
        <w:t xml:space="preserve"> </w:t>
      </w:r>
      <w:r>
        <w:t>you</w:t>
      </w:r>
      <w:r>
        <w:rPr>
          <w:spacing w:val="14"/>
        </w:rPr>
        <w:t xml:space="preserve"> </w:t>
      </w:r>
      <w:r>
        <w:t>want</w:t>
      </w:r>
      <w:r>
        <w:rPr>
          <w:spacing w:val="16"/>
        </w:rPr>
        <w:t xml:space="preserve"> </w:t>
      </w:r>
      <w:r>
        <w:t>to</w:t>
      </w:r>
      <w:r>
        <w:rPr>
          <w:spacing w:val="20"/>
        </w:rPr>
        <w:t xml:space="preserve"> </w:t>
      </w:r>
      <w:r>
        <w:t>add?")</w:t>
      </w:r>
      <w:r>
        <w:rPr>
          <w:spacing w:val="-47"/>
        </w:rPr>
        <w:t xml:space="preserve"> </w:t>
      </w:r>
      <w:r>
        <w:t>speaker.runAndWait()</w:t>
      </w:r>
    </w:p>
    <w:p>
      <w:pPr>
        <w:pStyle w:val="6"/>
        <w:spacing w:before="6" w:line="398" w:lineRule="auto"/>
        <w:ind w:left="1020" w:right="6189"/>
      </w:pPr>
      <w:r>
        <w:t>done</w:t>
      </w:r>
      <w:r>
        <w:rPr>
          <w:spacing w:val="3"/>
        </w:rPr>
        <w:t xml:space="preserve"> </w:t>
      </w:r>
      <w:r>
        <w:t>=</w:t>
      </w:r>
      <w:r>
        <w:rPr>
          <w:spacing w:val="6"/>
        </w:rPr>
        <w:t xml:space="preserve"> </w:t>
      </w:r>
      <w:r>
        <w:t>False</w:t>
      </w:r>
      <w:r>
        <w:rPr>
          <w:spacing w:val="1"/>
        </w:rPr>
        <w:t xml:space="preserve"> </w:t>
      </w:r>
      <w:r>
        <w:t>while</w:t>
      </w:r>
      <w:r>
        <w:rPr>
          <w:spacing w:val="4"/>
        </w:rPr>
        <w:t xml:space="preserve"> </w:t>
      </w:r>
      <w:r>
        <w:t>not</w:t>
      </w:r>
      <w:r>
        <w:rPr>
          <w:spacing w:val="10"/>
        </w:rPr>
        <w:t xml:space="preserve"> </w:t>
      </w:r>
      <w:r>
        <w:t>done:</w:t>
      </w:r>
    </w:p>
    <w:p>
      <w:pPr>
        <w:pStyle w:val="6"/>
        <w:spacing w:before="1"/>
        <w:ind w:left="1223"/>
        <w:rPr>
          <w:spacing w:val="1"/>
        </w:rPr>
      </w:pPr>
      <w:r>
        <w:t>try</w:t>
      </w:r>
      <w:r>
        <mc:AlternateContent>
          <mc:Choice Requires="wps">
            <w:drawing>
              <wp:anchor distT="0" distB="0" distL="114300" distR="114300" simplePos="0" relativeHeight="251664384" behindDoc="1" locked="0" layoutInCell="1" allowOverlap="1">
                <wp:simplePos x="0" y="0"/>
                <wp:positionH relativeFrom="page">
                  <wp:posOffset>1171575</wp:posOffset>
                </wp:positionH>
                <wp:positionV relativeFrom="paragraph">
                  <wp:posOffset>1493520</wp:posOffset>
                </wp:positionV>
                <wp:extent cx="5422265" cy="4445"/>
                <wp:effectExtent l="0" t="0" r="0" b="0"/>
                <wp:wrapNone/>
                <wp:docPr id="25" name="Rectangles 25"/>
                <wp:cNvGraphicFramePr/>
                <a:graphic xmlns:a="http://schemas.openxmlformats.org/drawingml/2006/main">
                  <a:graphicData uri="http://schemas.microsoft.com/office/word/2010/wordprocessingShape">
                    <wps:wsp>
                      <wps:cNvSpPr/>
                      <wps:spPr>
                        <a:xfrm>
                          <a:off x="0" y="0"/>
                          <a:ext cx="5422265" cy="4445"/>
                        </a:xfrm>
                        <a:prstGeom prst="rect">
                          <a:avLst/>
                        </a:prstGeom>
                        <a:solidFill>
                          <a:srgbClr val="D9D9D9"/>
                        </a:solidFill>
                        <a:ln>
                          <a:noFill/>
                        </a:ln>
                      </wps:spPr>
                      <wps:bodyPr upright="1"/>
                    </wps:wsp>
                  </a:graphicData>
                </a:graphic>
              </wp:anchor>
            </w:drawing>
          </mc:Choice>
          <mc:Fallback>
            <w:pict>
              <v:rect id="_x0000_s1026" o:spid="_x0000_s1026" o:spt="1" style="position:absolute;left:0pt;margin-left:92.25pt;margin-top:117.6pt;height:0.35pt;width:426.95pt;mso-position-horizontal-relative:page;z-index:-251652096;mso-width-relative:page;mso-height-relative:page;" fillcolor="#D9D9D9" filled="t" stroked="f" coordsize="21600,21600" o:gfxdata="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6dqMI90A&#10;AAAMAQAADwAAAAAAAAABACAAAAAiAAAAZHJzL2Rvd25yZXYueG1sUEsBAhQAFAAAAAgAh07iQPzP&#10;uMyoAQAAYwMAAA4AAAAAAAAAAQAgAAAALAEAAGRycy9lMm9Eb2MueG1sUEsFBgAAAAAGAAYAWQEA&#10;AEYFAAAAAA==&#10;">
                <v:fill on="t" focussize="0,0"/>
                <v:stroke on="f"/>
                <v:imagedata o:title=""/>
                <o:lock v:ext="edit" aspectratio="f"/>
              </v:rect>
            </w:pict>
          </mc:Fallback>
        </mc:AlternateContent>
      </w:r>
    </w:p>
    <w:p>
      <w:pPr>
        <w:spacing w:after="0" w:line="240" w:lineRule="auto"/>
        <w:jc w:val="left"/>
        <w:rPr>
          <w:spacing w:val="1"/>
        </w:rPr>
      </w:pPr>
    </w:p>
    <w:p>
      <w:pPr>
        <w:pStyle w:val="6"/>
        <w:spacing w:before="60" w:line="398" w:lineRule="auto"/>
        <w:ind w:right="4634" w:firstLine="1120" w:firstLineChars="350"/>
      </w:pPr>
      <w:r>
        <w:t>todo_list.append(item)</w:t>
      </w:r>
      <w:r>
        <w:rPr>
          <w:spacing w:val="1"/>
        </w:rPr>
        <w:t xml:space="preserve"> </w:t>
      </w:r>
      <w:r>
        <w:t>done=True</w:t>
      </w:r>
    </w:p>
    <w:p>
      <w:pPr>
        <w:pStyle w:val="6"/>
        <w:spacing w:before="3" w:line="398" w:lineRule="auto"/>
        <w:ind w:right="2437" w:firstLine="1120" w:firstLineChars="350"/>
      </w:pPr>
      <w:r>
        <w:t>speaker.say(f"I added {item} to the to</w:t>
      </w:r>
      <w:r>
        <w:rPr>
          <w:spacing w:val="1"/>
        </w:rPr>
        <w:t xml:space="preserve"> </w:t>
      </w:r>
      <w:r>
        <w:t>do</w:t>
      </w:r>
      <w:r>
        <w:rPr>
          <w:spacing w:val="1"/>
        </w:rPr>
        <w:t xml:space="preserve"> </w:t>
      </w:r>
      <w:r>
        <w:t>list!")</w:t>
      </w:r>
      <w:r>
        <w:rPr>
          <w:spacing w:val="-47"/>
        </w:rPr>
        <w:t xml:space="preserve"> </w:t>
      </w:r>
      <w:r>
        <w:t>speaker.runAndWait()</w:t>
      </w:r>
    </w:p>
    <w:p>
      <w:pPr>
        <w:pStyle w:val="6"/>
        <w:spacing w:before="1" w:line="400" w:lineRule="auto"/>
        <w:ind w:left="638" w:leftChars="290" w:right="2156" w:firstLine="800" w:firstLineChars="250"/>
      </w:pPr>
      <w:r>
        <w:t>except</w:t>
      </w:r>
      <w:r>
        <w:rPr>
          <w:spacing w:val="11"/>
        </w:rPr>
        <w:t xml:space="preserve"> </w:t>
      </w:r>
      <w:r>
        <w:t>speech_recognition.UnknownValueError:</w:t>
      </w:r>
      <w:r>
        <w:rPr>
          <w:spacing w:val="1"/>
        </w:rPr>
        <w:t xml:space="preserve"> </w:t>
      </w:r>
      <w:r>
        <w:t>recognizer=speech_recognition.Recognizer()</w:t>
      </w:r>
      <w:r>
        <w:rPr>
          <w:spacing w:val="1"/>
        </w:rPr>
        <w:t xml:space="preserve"> </w:t>
      </w:r>
      <w:r>
        <w:t>speaker.say("I did not</w:t>
      </w:r>
      <w:r>
        <w:rPr>
          <w:spacing w:val="1"/>
        </w:rPr>
        <w:t xml:space="preserve"> </w:t>
      </w:r>
      <w:r>
        <w:t>understand.please</w:t>
      </w:r>
      <w:r>
        <w:rPr>
          <w:spacing w:val="1"/>
        </w:rPr>
        <w:t xml:space="preserve"> </w:t>
      </w:r>
      <w:r>
        <w:t xml:space="preserve">try </w:t>
      </w:r>
      <w:r>
        <w:rPr>
          <w:rFonts w:hint="default"/>
          <w:lang w:val="en-IN"/>
        </w:rPr>
        <w:t xml:space="preserve">  </w:t>
      </w:r>
      <w:r>
        <w:t>again!")</w:t>
      </w:r>
      <w:r>
        <w:rPr>
          <w:spacing w:val="-47"/>
        </w:rPr>
        <w:t xml:space="preserve"> </w:t>
      </w:r>
      <w:r>
        <w:t>speaker.runAndWait()</w:t>
      </w:r>
    </w:p>
    <w:p>
      <w:pPr>
        <w:pStyle w:val="6"/>
        <w:spacing w:line="267" w:lineRule="exact"/>
        <w:ind w:left="151" w:firstLine="320" w:firstLineChars="100"/>
      </w:pPr>
      <w:r>
        <w:t>def</w:t>
      </w:r>
      <w:r>
        <w:rPr>
          <w:spacing w:val="14"/>
        </w:rPr>
        <w:t xml:space="preserve"> </w:t>
      </w:r>
      <w:r>
        <w:t>show_todos():</w:t>
      </w:r>
    </w:p>
    <w:p>
      <w:pPr>
        <w:pStyle w:val="6"/>
        <w:spacing w:before="178" w:line="400" w:lineRule="auto"/>
        <w:ind w:left="358" w:right="2933" w:firstLine="160" w:firstLineChars="50"/>
      </w:pPr>
      <w:r>
        <w:t>speaker.say("The</w:t>
      </w:r>
      <w:r>
        <w:rPr>
          <w:spacing w:val="10"/>
        </w:rPr>
        <w:t xml:space="preserve"> </w:t>
      </w:r>
      <w:r>
        <w:t>items</w:t>
      </w:r>
      <w:r>
        <w:rPr>
          <w:spacing w:val="10"/>
        </w:rPr>
        <w:t xml:space="preserve"> </w:t>
      </w:r>
      <w:r>
        <w:t>on</w:t>
      </w:r>
      <w:r>
        <w:rPr>
          <w:spacing w:val="17"/>
        </w:rPr>
        <w:t xml:space="preserve"> </w:t>
      </w:r>
      <w:r>
        <w:t>your</w:t>
      </w:r>
      <w:r>
        <w:rPr>
          <w:spacing w:val="8"/>
        </w:rPr>
        <w:t xml:space="preserve"> </w:t>
      </w:r>
      <w:r>
        <w:t>to</w:t>
      </w:r>
      <w:r>
        <w:rPr>
          <w:spacing w:val="17"/>
        </w:rPr>
        <w:t xml:space="preserve"> </w:t>
      </w:r>
      <w:r>
        <w:t>do</w:t>
      </w:r>
      <w:r>
        <w:rPr>
          <w:spacing w:val="11"/>
        </w:rPr>
        <w:t xml:space="preserve"> </w:t>
      </w:r>
      <w:r>
        <w:t>list</w:t>
      </w:r>
      <w:r>
        <w:rPr>
          <w:spacing w:val="13"/>
        </w:rPr>
        <w:t xml:space="preserve"> </w:t>
      </w:r>
      <w:r>
        <w:t>are</w:t>
      </w:r>
      <w:r>
        <w:rPr>
          <w:spacing w:val="12"/>
        </w:rPr>
        <w:t xml:space="preserve"> </w:t>
      </w:r>
      <w:r>
        <w:t>the</w:t>
      </w:r>
      <w:r>
        <w:rPr>
          <w:spacing w:val="17"/>
        </w:rPr>
        <w:t xml:space="preserve"> </w:t>
      </w:r>
      <w:r>
        <w:t>following")</w:t>
      </w:r>
      <w:r>
        <w:rPr>
          <w:spacing w:val="-47"/>
        </w:rPr>
        <w:t xml:space="preserve"> </w:t>
      </w:r>
      <w:r>
        <w:t>for</w:t>
      </w:r>
      <w:r>
        <w:rPr>
          <w:spacing w:val="-1"/>
        </w:rPr>
        <w:t xml:space="preserve"> </w:t>
      </w:r>
      <w:r>
        <w:t>item</w:t>
      </w:r>
      <w:r>
        <w:rPr>
          <w:spacing w:val="1"/>
        </w:rPr>
        <w:t xml:space="preserve"> </w:t>
      </w:r>
      <w:r>
        <w:t>in</w:t>
      </w:r>
      <w:r>
        <w:rPr>
          <w:spacing w:val="2"/>
        </w:rPr>
        <w:t xml:space="preserve"> </w:t>
      </w:r>
      <w:r>
        <w:t>todo_list:</w:t>
      </w:r>
    </w:p>
    <w:p>
      <w:pPr>
        <w:pStyle w:val="6"/>
        <w:spacing w:line="400" w:lineRule="auto"/>
        <w:ind w:left="559" w:right="6189" w:firstLine="3"/>
      </w:pPr>
      <w:r>
        <w:t>speaker.say(item)</w:t>
      </w:r>
      <w:r>
        <w:rPr>
          <w:spacing w:val="1"/>
        </w:rPr>
        <w:t xml:space="preserve"> </w:t>
      </w:r>
      <w:r>
        <w:t>speaker.runAndWait()</w:t>
      </w:r>
      <w:r>
        <w:rPr>
          <w:spacing w:val="1"/>
        </w:rPr>
        <w:t xml:space="preserve"> </w:t>
      </w:r>
      <w:r>
        <w:t>def hello():</w:t>
      </w:r>
    </w:p>
    <w:p>
      <w:pPr>
        <w:pStyle w:val="6"/>
        <w:spacing w:line="400" w:lineRule="auto"/>
        <w:ind w:left="766" w:right="3975"/>
      </w:pPr>
      <w:r>
        <w:t>speaker.say("Hello,</w:t>
      </w:r>
      <w:r>
        <w:rPr>
          <w:spacing w:val="14"/>
        </w:rPr>
        <w:t xml:space="preserve"> </w:t>
      </w:r>
      <w:r>
        <w:t>What</w:t>
      </w:r>
      <w:r>
        <w:rPr>
          <w:spacing w:val="18"/>
        </w:rPr>
        <w:t xml:space="preserve"> </w:t>
      </w:r>
      <w:r>
        <w:t>can</w:t>
      </w:r>
      <w:r>
        <w:rPr>
          <w:spacing w:val="16"/>
        </w:rPr>
        <w:t xml:space="preserve"> </w:t>
      </w:r>
      <w:r>
        <w:t>i</w:t>
      </w:r>
      <w:r>
        <w:rPr>
          <w:spacing w:val="11"/>
        </w:rPr>
        <w:t xml:space="preserve"> </w:t>
      </w:r>
      <w:r>
        <w:t>do</w:t>
      </w:r>
      <w:r>
        <w:rPr>
          <w:spacing w:val="12"/>
        </w:rPr>
        <w:t xml:space="preserve"> </w:t>
      </w:r>
      <w:r>
        <w:t>for</w:t>
      </w:r>
      <w:r>
        <w:rPr>
          <w:spacing w:val="12"/>
        </w:rPr>
        <w:t xml:space="preserve"> </w:t>
      </w:r>
      <w:r>
        <w:t>you?")</w:t>
      </w:r>
      <w:r>
        <w:rPr>
          <w:spacing w:val="-47"/>
        </w:rPr>
        <w:t xml:space="preserve"> </w:t>
      </w:r>
      <w:r>
        <w:t>speaker.runAndWait()</w:t>
      </w:r>
    </w:p>
    <w:p>
      <w:pPr>
        <w:pStyle w:val="6"/>
        <w:spacing w:line="400" w:lineRule="auto"/>
        <w:ind w:left="969" w:right="5476" w:hanging="203"/>
      </w:pPr>
      <w:r>
        <w:t>def quit():</w:t>
      </w:r>
      <w:r>
        <w:rPr>
          <w:spacing w:val="1"/>
        </w:rPr>
        <w:t xml:space="preserve"> </w:t>
      </w:r>
      <w:r>
        <w:t>speaker.say("Bye")</w:t>
      </w:r>
      <w:r>
        <w:rPr>
          <w:spacing w:val="1"/>
        </w:rPr>
        <w:t xml:space="preserve"> </w:t>
      </w:r>
      <w:r>
        <w:t>speaker.runAndWait()</w:t>
      </w:r>
      <w:r>
        <w:rPr>
          <w:spacing w:val="-47"/>
        </w:rPr>
        <w:t xml:space="preserve"> </w:t>
      </w:r>
      <w:r>
        <w:t>sys.exit(0)</w:t>
      </w:r>
    </w:p>
    <w:p>
      <w:pPr>
        <w:pStyle w:val="6"/>
        <w:spacing w:line="398" w:lineRule="auto"/>
        <w:ind w:left="678" w:leftChars="308" w:right="6685" w:firstLine="19" w:firstLineChars="6"/>
      </w:pPr>
      <w:r>
        <w:t>mappings</w:t>
      </w:r>
      <w:r>
        <w:rPr>
          <w:spacing w:val="2"/>
        </w:rPr>
        <w:t xml:space="preserve"> </w:t>
      </w:r>
      <w:r>
        <w:t>=</w:t>
      </w:r>
      <w:r>
        <w:rPr>
          <w:spacing w:val="6"/>
        </w:rPr>
        <w:t xml:space="preserve"> </w:t>
      </w:r>
      <w:r>
        <w:t>{</w:t>
      </w:r>
      <w:r>
        <w:rPr>
          <w:spacing w:val="1"/>
        </w:rPr>
        <w:t xml:space="preserve"> </w:t>
      </w:r>
      <w:r>
        <w:t>"greeting":</w:t>
      </w:r>
      <w:r>
        <w:rPr>
          <w:spacing w:val="17"/>
        </w:rPr>
        <w:t xml:space="preserve"> </w:t>
      </w:r>
      <w:r>
        <w:t>'hello',</w:t>
      </w:r>
    </w:p>
    <w:p>
      <w:pPr>
        <w:spacing w:after="0" w:line="240" w:lineRule="auto"/>
        <w:jc w:val="left"/>
        <w:rPr>
          <w:spacing w:val="1"/>
        </w:rPr>
        <w:sectPr>
          <w:pgSz w:w="15850" w:h="15310" w:orient="landscape"/>
          <w:pgMar w:top="1360" w:right="560" w:bottom="1180" w:left="700" w:header="0" w:footer="995" w:gutter="0"/>
          <w:cols w:space="720" w:num="1"/>
        </w:sectPr>
      </w:pPr>
      <w:r>
        <mc:AlternateContent>
          <mc:Choice Requires="wps">
            <w:drawing>
              <wp:anchor distT="0" distB="0" distL="114300" distR="114300" simplePos="0" relativeHeight="251665408" behindDoc="1" locked="0" layoutInCell="1" allowOverlap="1">
                <wp:simplePos x="0" y="0"/>
                <wp:positionH relativeFrom="page">
                  <wp:posOffset>1171575</wp:posOffset>
                </wp:positionH>
                <wp:positionV relativeFrom="paragraph">
                  <wp:posOffset>810895</wp:posOffset>
                </wp:positionV>
                <wp:extent cx="5422265" cy="4445"/>
                <wp:effectExtent l="0" t="0" r="0" b="0"/>
                <wp:wrapNone/>
                <wp:docPr id="26" name="Rectangles 26"/>
                <wp:cNvGraphicFramePr/>
                <a:graphic xmlns:a="http://schemas.openxmlformats.org/drawingml/2006/main">
                  <a:graphicData uri="http://schemas.microsoft.com/office/word/2010/wordprocessingShape">
                    <wps:wsp>
                      <wps:cNvSpPr/>
                      <wps:spPr>
                        <a:xfrm>
                          <a:off x="0" y="0"/>
                          <a:ext cx="5422265" cy="4445"/>
                        </a:xfrm>
                        <a:prstGeom prst="rect">
                          <a:avLst/>
                        </a:prstGeom>
                        <a:solidFill>
                          <a:srgbClr val="D9D9D9"/>
                        </a:solidFill>
                        <a:ln>
                          <a:noFill/>
                        </a:ln>
                      </wps:spPr>
                      <wps:bodyPr upright="1"/>
                    </wps:wsp>
                  </a:graphicData>
                </a:graphic>
              </wp:anchor>
            </w:drawing>
          </mc:Choice>
          <mc:Fallback>
            <w:pict>
              <v:rect id="_x0000_s1026" o:spid="_x0000_s1026" o:spt="1" style="position:absolute;left:0pt;margin-left:92.25pt;margin-top:63.85pt;height:0.35pt;width:426.95pt;mso-position-horizontal-relative:page;z-index:-251651072;mso-width-relative:page;mso-height-relative:page;" fillcolor="#D9D9D9" filled="t" stroked="f" coordsize="21600,21600" o:gfxdata="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tQcwPcAAAA&#10;DAEAAA8AAAAAAAAAAQAgAAAAIgAAAGRycy9kb3ducmV2LnhtbFBLAQIUABQAAAAIAIdO4kAyIQzE&#10;pwEAAGMDAAAOAAAAAAAAAAEAIAAAACsBAABkcnMvZTJvRG9jLnhtbFBLBQYAAAAABgAGAFkBAABE&#10;BQAAAAA=&#10;">
                <v:fill on="t" focussize="0,0"/>
                <v:stroke on="f"/>
                <v:imagedata o:title=""/>
                <o:lock v:ext="edit" aspectratio="f"/>
              </v:rect>
            </w:pict>
          </mc:Fallback>
        </mc:AlternateContent>
      </w:r>
    </w:p>
    <w:p>
      <w:pPr>
        <w:pStyle w:val="3"/>
      </w:pPr>
      <w:r>
        <w:rPr>
          <w:u w:val="thick"/>
        </w:rPr>
        <w:t>SNAPSHOTS:</w:t>
      </w:r>
    </w:p>
    <w:p>
      <w:pPr>
        <w:pStyle w:val="6"/>
        <w:spacing w:before="4"/>
        <w:rPr>
          <w:b/>
          <w:sz w:val="16"/>
        </w:rPr>
      </w:pPr>
      <w:r>
        <w:rPr>
          <w:sz w:val="20"/>
        </w:rPr>
        <w:drawing>
          <wp:inline distT="0" distB="0" distL="0" distR="0">
            <wp:extent cx="5547995" cy="3163570"/>
            <wp:effectExtent l="0" t="0" r="14605" b="6350"/>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a:picLocks noChangeAspect="1"/>
                    </pic:cNvPicPr>
                  </pic:nvPicPr>
                  <pic:blipFill>
                    <a:blip r:embed="rId15" cstate="print"/>
                    <a:stretch>
                      <a:fillRect/>
                    </a:stretch>
                  </pic:blipFill>
                  <pic:spPr>
                    <a:xfrm>
                      <a:off x="0" y="0"/>
                      <a:ext cx="5547995" cy="3163570"/>
                    </a:xfrm>
                    <a:prstGeom prst="rect">
                      <a:avLst/>
                    </a:prstGeom>
                  </pic:spPr>
                </pic:pic>
              </a:graphicData>
            </a:graphic>
          </wp:inline>
        </w:drawing>
      </w:r>
    </w:p>
    <w:p>
      <w:pPr>
        <w:pStyle w:val="6"/>
        <w:rPr>
          <w:b/>
          <w:sz w:val="27"/>
        </w:rPr>
      </w:pPr>
    </w:p>
    <w:p>
      <w:pPr>
        <w:spacing w:before="0"/>
        <w:ind w:left="740" w:right="0" w:firstLine="0"/>
        <w:jc w:val="left"/>
        <w:rPr>
          <w:sz w:val="28"/>
        </w:rPr>
      </w:pPr>
      <w:r>
        <w:rPr>
          <w:sz w:val="28"/>
        </w:rPr>
        <w:t>Fig</w:t>
      </w:r>
      <w:r>
        <w:rPr>
          <w:spacing w:val="-5"/>
          <w:sz w:val="28"/>
        </w:rPr>
        <w:t xml:space="preserve"> </w:t>
      </w:r>
      <w:r>
        <w:rPr>
          <w:sz w:val="28"/>
        </w:rPr>
        <w:t>1:</w:t>
      </w:r>
      <w:r>
        <w:rPr>
          <w:spacing w:val="-1"/>
          <w:sz w:val="28"/>
        </w:rPr>
        <w:t xml:space="preserve"> </w:t>
      </w:r>
      <w:r>
        <w:rPr>
          <w:sz w:val="28"/>
        </w:rPr>
        <w:t>Graph</w:t>
      </w:r>
      <w:r>
        <w:rPr>
          <w:spacing w:val="-1"/>
          <w:sz w:val="28"/>
        </w:rPr>
        <w:t xml:space="preserve"> </w:t>
      </w:r>
      <w:r>
        <w:rPr>
          <w:sz w:val="28"/>
        </w:rPr>
        <w:t>showing</w:t>
      </w:r>
      <w:r>
        <w:rPr>
          <w:spacing w:val="-3"/>
          <w:sz w:val="28"/>
        </w:rPr>
        <w:t xml:space="preserve"> </w:t>
      </w:r>
      <w:r>
        <w:rPr>
          <w:sz w:val="28"/>
        </w:rPr>
        <w:t>relationship</w:t>
      </w:r>
      <w:r>
        <w:rPr>
          <w:spacing w:val="-1"/>
          <w:sz w:val="28"/>
        </w:rPr>
        <w:t xml:space="preserve"> </w:t>
      </w:r>
      <w:r>
        <w:rPr>
          <w:sz w:val="28"/>
        </w:rPr>
        <w:t>b/w</w:t>
      </w:r>
      <w:r>
        <w:rPr>
          <w:spacing w:val="-3"/>
          <w:sz w:val="28"/>
        </w:rPr>
        <w:t xml:space="preserve"> </w:t>
      </w:r>
      <w:r>
        <w:rPr>
          <w:sz w:val="28"/>
        </w:rPr>
        <w:t>tweets</w:t>
      </w:r>
      <w:r>
        <w:rPr>
          <w:spacing w:val="3"/>
          <w:sz w:val="28"/>
        </w:rPr>
        <w:t xml:space="preserve"> </w:t>
      </w:r>
      <w:r>
        <w:rPr>
          <w:sz w:val="28"/>
        </w:rPr>
        <w:t>-1</w:t>
      </w:r>
      <w:r>
        <w:rPr>
          <w:spacing w:val="-1"/>
          <w:sz w:val="28"/>
        </w:rPr>
        <w:t xml:space="preserve"> </w:t>
      </w:r>
      <w:r>
        <w:rPr>
          <w:sz w:val="28"/>
        </w:rPr>
        <w:t>and</w:t>
      </w:r>
      <w:r>
        <w:rPr>
          <w:spacing w:val="-5"/>
          <w:sz w:val="28"/>
        </w:rPr>
        <w:t xml:space="preserve"> </w:t>
      </w:r>
      <w:r>
        <w:rPr>
          <w:sz w:val="28"/>
        </w:rPr>
        <w:t>1</w:t>
      </w:r>
    </w:p>
    <w:p>
      <w:pPr>
        <w:pStyle w:val="6"/>
        <w:rPr>
          <w:sz w:val="20"/>
        </w:rPr>
      </w:pPr>
    </w:p>
    <w:p>
      <w:pPr>
        <w:pStyle w:val="6"/>
        <w:rPr>
          <w:sz w:val="20"/>
        </w:rPr>
      </w:pPr>
    </w:p>
    <w:p>
      <w:pPr>
        <w:pStyle w:val="6"/>
        <w:spacing w:before="7"/>
        <w:rPr>
          <w:sz w:val="17"/>
        </w:rPr>
      </w:pPr>
      <w:r>
        <w:rPr>
          <w:sz w:val="20"/>
        </w:rPr>
        <w:drawing>
          <wp:inline distT="0" distB="0" distL="0" distR="0">
            <wp:extent cx="5428615" cy="3095625"/>
            <wp:effectExtent l="0" t="0" r="12065" b="13335"/>
            <wp:docPr id="3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png"/>
                    <pic:cNvPicPr>
                      <a:picLocks noChangeAspect="1"/>
                    </pic:cNvPicPr>
                  </pic:nvPicPr>
                  <pic:blipFill>
                    <a:blip r:embed="rId15" cstate="print"/>
                    <a:stretch>
                      <a:fillRect/>
                    </a:stretch>
                  </pic:blipFill>
                  <pic:spPr>
                    <a:xfrm>
                      <a:off x="0" y="0"/>
                      <a:ext cx="5429032" cy="3095625"/>
                    </a:xfrm>
                    <a:prstGeom prst="rect">
                      <a:avLst/>
                    </a:prstGeom>
                  </pic:spPr>
                </pic:pic>
              </a:graphicData>
            </a:graphic>
          </wp:inline>
        </w:drawing>
      </w:r>
    </w:p>
    <w:p>
      <w:pPr>
        <w:spacing w:before="215"/>
        <w:ind w:left="740" w:right="0" w:firstLine="0"/>
        <w:jc w:val="left"/>
        <w:rPr>
          <w:sz w:val="28"/>
        </w:rPr>
      </w:pPr>
      <w:r>
        <w:rPr>
          <w:sz w:val="28"/>
        </w:rPr>
        <w:t>Fig</w:t>
      </w:r>
      <w:r>
        <w:rPr>
          <w:spacing w:val="-4"/>
          <w:sz w:val="28"/>
        </w:rPr>
        <w:t xml:space="preserve"> </w:t>
      </w:r>
      <w:r>
        <w:rPr>
          <w:sz w:val="28"/>
        </w:rPr>
        <w:t>2:</w:t>
      </w:r>
      <w:r>
        <w:rPr>
          <w:spacing w:val="-4"/>
          <w:sz w:val="28"/>
        </w:rPr>
        <w:t xml:space="preserve"> </w:t>
      </w:r>
      <w:r>
        <w:rPr>
          <w:sz w:val="28"/>
        </w:rPr>
        <w:t>Model Summary</w:t>
      </w:r>
    </w:p>
    <w:p>
      <w:pPr>
        <w:spacing w:after="0"/>
        <w:jc w:val="left"/>
        <w:rPr>
          <w:sz w:val="28"/>
        </w:rPr>
        <w:sectPr>
          <w:pgSz w:w="15850" w:h="15310" w:orient="landscape"/>
          <w:pgMar w:top="1360" w:right="560" w:bottom="1180" w:left="700" w:header="0" w:footer="995" w:gutter="0"/>
          <w:cols w:space="720" w:num="1"/>
        </w:sectPr>
      </w:pPr>
    </w:p>
    <w:p>
      <w:pPr>
        <w:pStyle w:val="6"/>
        <w:ind w:left="770"/>
        <w:rPr>
          <w:sz w:val="20"/>
        </w:rPr>
      </w:pPr>
      <w:r>
        <w:rPr>
          <w:sz w:val="20"/>
        </w:rPr>
        <mc:AlternateContent>
          <mc:Choice Requires="wpg">
            <w:drawing>
              <wp:inline distT="0" distB="0" distL="114300" distR="114300">
                <wp:extent cx="5392420" cy="6155690"/>
                <wp:effectExtent l="0" t="0" r="2540" b="1270"/>
                <wp:docPr id="14" name="Group 14"/>
                <wp:cNvGraphicFramePr/>
                <a:graphic xmlns:a="http://schemas.openxmlformats.org/drawingml/2006/main">
                  <a:graphicData uri="http://schemas.microsoft.com/office/word/2010/wordprocessingGroup">
                    <wpg:wgp>
                      <wpg:cNvGrpSpPr/>
                      <wpg:grpSpPr>
                        <a:xfrm>
                          <a:off x="0" y="0"/>
                          <a:ext cx="5392420" cy="6155690"/>
                          <a:chOff x="0" y="0"/>
                          <a:chExt cx="8492" cy="9694"/>
                        </a:xfrm>
                      </wpg:grpSpPr>
                      <pic:pic xmlns:pic="http://schemas.openxmlformats.org/drawingml/2006/picture">
                        <pic:nvPicPr>
                          <pic:cNvPr id="11" name="Picture 3"/>
                          <pic:cNvPicPr>
                            <a:picLocks noChangeAspect="1"/>
                          </pic:cNvPicPr>
                        </pic:nvPicPr>
                        <pic:blipFill>
                          <a:blip r:embed="rId16"/>
                          <a:stretch>
                            <a:fillRect/>
                          </a:stretch>
                        </pic:blipFill>
                        <pic:spPr>
                          <a:xfrm>
                            <a:off x="0" y="0"/>
                            <a:ext cx="8492" cy="4784"/>
                          </a:xfrm>
                          <a:prstGeom prst="rect">
                            <a:avLst/>
                          </a:prstGeom>
                          <a:noFill/>
                          <a:ln>
                            <a:noFill/>
                          </a:ln>
                        </pic:spPr>
                      </pic:pic>
                      <pic:pic xmlns:pic="http://schemas.openxmlformats.org/drawingml/2006/picture">
                        <pic:nvPicPr>
                          <pic:cNvPr id="12" name="Picture 4"/>
                          <pic:cNvPicPr>
                            <a:picLocks noChangeAspect="1"/>
                          </pic:cNvPicPr>
                        </pic:nvPicPr>
                        <pic:blipFill>
                          <a:blip r:embed="rId17"/>
                          <a:stretch>
                            <a:fillRect/>
                          </a:stretch>
                        </pic:blipFill>
                        <pic:spPr>
                          <a:xfrm>
                            <a:off x="0" y="4807"/>
                            <a:ext cx="8492" cy="4887"/>
                          </a:xfrm>
                          <a:prstGeom prst="rect">
                            <a:avLst/>
                          </a:prstGeom>
                          <a:noFill/>
                          <a:ln>
                            <a:noFill/>
                          </a:ln>
                        </pic:spPr>
                      </pic:pic>
                    </wpg:wgp>
                  </a:graphicData>
                </a:graphic>
              </wp:inline>
            </w:drawing>
          </mc:Choice>
          <mc:Fallback>
            <w:pict>
              <v:group id="_x0000_s1026" o:spid="_x0000_s1026" o:spt="203" style="height:484.7pt;width:424.6pt;" coordsize="8492,9694" o:gfxdata="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">
                <o:lock v:ext="edit" aspectratio="f"/>
                <v:shape id="Picture 3" o:spid="_x0000_s1026" o:spt="75" alt="" type="#_x0000_t75" style="position:absolute;left:0;top:0;height:4784;width:8492;" filled="f" o:preferrelative="t" stroked="f" coordsize="21600,21600" o:gfxdata="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KTdzm2AAAA2wAAAA8A&#10;AAAAAAAAAQAgAAAAIgAAAGRycy9kb3ducmV2LnhtbFBLAQIUABQAAAAIAIdO4kAzLwWeOwAAADkA&#10;AAAQAAAAAAAAAAEAIAAAAAUBAABkcnMvc2hhcGV4bWwueG1sUEsFBgAAAAAGAAYAWwEAAK8DAAAA&#10;AA==&#10;">
                  <v:fill on="f" focussize="0,0"/>
                  <v:stroke on="f"/>
                  <v:imagedata r:id="rId16" o:title=""/>
                  <o:lock v:ext="edit" aspectratio="t"/>
                </v:shape>
                <v:shape id="Picture 4" o:spid="_x0000_s1026" o:spt="75" alt="" type="#_x0000_t75" style="position:absolute;left:0;top:4807;height:4887;width:8492;" filled="f" o:preferrelative="t" stroked="f" coordsize="21600,21600" o:gfxdata="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8zb8rsAAADb&#10;AAAADwAAAAAAAAABACAAAAAiAAAAZHJzL2Rvd25yZXYueG1sUEsBAhQAFAAAAAgAh07iQDMvBZ47&#10;AAAAOQAAABAAAAAAAAAAAQAgAAAACgEAAGRycy9zaGFwZXhtbC54bWxQSwUGAAAAAAYABgBbAQAA&#10;tAMAAAAA&#10;">
                  <v:fill on="f" focussize="0,0"/>
                  <v:stroke on="f"/>
                  <v:imagedata r:id="rId17" o:title=""/>
                  <o:lock v:ext="edit" aspectratio="t"/>
                </v:shape>
                <w10:wrap type="none"/>
                <w10:anchorlock/>
              </v:group>
            </w:pict>
          </mc:Fallback>
        </mc:AlternateContent>
      </w:r>
    </w:p>
    <w:p>
      <w:pPr>
        <w:pStyle w:val="6"/>
        <w:spacing w:before="5"/>
        <w:rPr>
          <w:sz w:val="27"/>
        </w:rPr>
      </w:pPr>
    </w:p>
    <w:p>
      <w:pPr>
        <w:spacing w:before="89"/>
        <w:ind w:left="740" w:right="0" w:firstLine="0"/>
        <w:jc w:val="left"/>
        <w:rPr>
          <w:sz w:val="28"/>
        </w:rPr>
      </w:pPr>
      <w:r>
        <w:rPr>
          <w:sz w:val="28"/>
        </w:rPr>
        <w:t>Fig</w:t>
      </w:r>
      <w:r>
        <w:rPr>
          <w:spacing w:val="-4"/>
          <w:sz w:val="28"/>
        </w:rPr>
        <w:t xml:space="preserve"> </w:t>
      </w:r>
      <w:r>
        <w:rPr>
          <w:sz w:val="28"/>
        </w:rPr>
        <w:t>3:</w:t>
      </w:r>
      <w:r>
        <w:rPr>
          <w:spacing w:val="-1"/>
          <w:sz w:val="28"/>
        </w:rPr>
        <w:t xml:space="preserve"> </w:t>
      </w:r>
      <w:r>
        <w:rPr>
          <w:sz w:val="28"/>
        </w:rPr>
        <w:t>Accuracy</w:t>
      </w:r>
      <w:r>
        <w:rPr>
          <w:spacing w:val="-4"/>
          <w:sz w:val="28"/>
        </w:rPr>
        <w:t xml:space="preserve"> </w:t>
      </w:r>
      <w:r>
        <w:rPr>
          <w:sz w:val="28"/>
        </w:rPr>
        <w:t>of</w:t>
      </w:r>
      <w:r>
        <w:rPr>
          <w:spacing w:val="-2"/>
          <w:sz w:val="28"/>
        </w:rPr>
        <w:t xml:space="preserve"> </w:t>
      </w:r>
      <w:r>
        <w:rPr>
          <w:sz w:val="28"/>
        </w:rPr>
        <w:t>the model</w:t>
      </w:r>
      <w:r>
        <w:rPr>
          <w:spacing w:val="-4"/>
          <w:sz w:val="28"/>
        </w:rPr>
        <w:t xml:space="preserve"> </w:t>
      </w:r>
      <w:r>
        <w:rPr>
          <w:sz w:val="28"/>
        </w:rPr>
        <w:t>is</w:t>
      </w:r>
      <w:r>
        <w:rPr>
          <w:spacing w:val="-4"/>
          <w:sz w:val="28"/>
        </w:rPr>
        <w:t xml:space="preserve"> </w:t>
      </w:r>
      <w:r>
        <w:rPr>
          <w:sz w:val="28"/>
        </w:rPr>
        <w:t>98.64</w:t>
      </w:r>
    </w:p>
    <w:p>
      <w:pPr>
        <w:pStyle w:val="6"/>
        <w:rPr>
          <w:sz w:val="20"/>
        </w:rPr>
      </w:pPr>
    </w:p>
    <w:p>
      <w:pPr>
        <w:pStyle w:val="6"/>
        <w:rPr>
          <w:sz w:val="20"/>
        </w:rPr>
      </w:pPr>
    </w:p>
    <w:p>
      <w:pPr>
        <w:pStyle w:val="6"/>
        <w:rPr>
          <w:sz w:val="19"/>
        </w:rPr>
      </w:pPr>
    </w:p>
    <w:p>
      <w:pPr>
        <w:spacing w:after="0"/>
        <w:jc w:val="left"/>
        <w:rPr>
          <w:sz w:val="28"/>
        </w:rPr>
        <w:sectPr>
          <w:pgSz w:w="15850" w:h="15310" w:orient="landscape"/>
          <w:pgMar w:top="1440" w:right="560" w:bottom="1180" w:left="700" w:header="0" w:footer="995" w:gutter="0"/>
          <w:cols w:space="720" w:num="1"/>
        </w:sectPr>
      </w:pPr>
    </w:p>
    <w:p>
      <w:pPr>
        <w:pStyle w:val="3"/>
        <w:spacing w:before="67"/>
        <w:ind w:left="0" w:leftChars="0" w:firstLine="0" w:firstLineChars="0"/>
      </w:pPr>
      <w:r>
        <w:rPr>
          <w:u w:val="thick"/>
        </w:rPr>
        <w:t>IMPLEMENTATION</w:t>
      </w:r>
      <w:r>
        <w:rPr>
          <w:spacing w:val="-2"/>
          <w:u w:val="thick"/>
        </w:rPr>
        <w:t xml:space="preserve"> </w:t>
      </w:r>
      <w:r>
        <w:rPr>
          <w:u w:val="thick"/>
        </w:rPr>
        <w:t>AND</w:t>
      </w:r>
      <w:r>
        <w:rPr>
          <w:spacing w:val="-1"/>
          <w:u w:val="thick"/>
        </w:rPr>
        <w:t xml:space="preserve"> </w:t>
      </w:r>
      <w:r>
        <w:rPr>
          <w:u w:val="thick"/>
        </w:rPr>
        <w:t>RESULT:</w:t>
      </w:r>
    </w:p>
    <w:p>
      <w:pPr>
        <w:pStyle w:val="6"/>
        <w:rPr>
          <w:b/>
          <w:sz w:val="20"/>
        </w:rPr>
      </w:pPr>
    </w:p>
    <w:p>
      <w:pPr>
        <w:pStyle w:val="6"/>
        <w:rPr>
          <w:b/>
          <w:sz w:val="20"/>
        </w:rPr>
      </w:pPr>
    </w:p>
    <w:p>
      <w:pPr>
        <w:pStyle w:val="6"/>
        <w:spacing w:before="1"/>
        <w:rPr>
          <w:b/>
          <w:sz w:val="21"/>
        </w:rPr>
      </w:pPr>
    </w:p>
    <w:p>
      <w:pPr>
        <w:pStyle w:val="6"/>
        <w:spacing w:before="86" w:after="11"/>
        <w:ind w:left="855" w:right="2291" w:firstLine="797"/>
        <w:jc w:val="both"/>
      </w:pPr>
      <w:r>
        <w:t>For both of these results we use the Naïve Bayes classification algorithm, because</w:t>
      </w:r>
      <w:r>
        <w:rPr>
          <w:spacing w:val="1"/>
        </w:rPr>
        <w:t xml:space="preserve"> </w:t>
      </w:r>
      <w:r>
        <w:t>that is the algorithm we are employing in our actual classification approach at the first</w:t>
      </w:r>
      <w:r>
        <w:rPr>
          <w:spacing w:val="1"/>
        </w:rPr>
        <w:t xml:space="preserve"> </w:t>
      </w:r>
      <w:r>
        <w:t>step. Furthermore all the figures reported are the result of 10-fold cross validation. We</w:t>
      </w:r>
      <w:r>
        <w:rPr>
          <w:spacing w:val="1"/>
        </w:rPr>
        <w:t xml:space="preserve"> </w:t>
      </w:r>
      <w:r>
        <w:t>take</w:t>
      </w:r>
      <w:r>
        <w:rPr>
          <w:spacing w:val="-2"/>
        </w:rPr>
        <w:t xml:space="preserve"> </w:t>
      </w:r>
      <w:r>
        <w:t>an</w:t>
      </w:r>
      <w:r>
        <w:rPr>
          <w:spacing w:val="-1"/>
        </w:rPr>
        <w:t xml:space="preserve"> </w:t>
      </w:r>
      <w:r>
        <w:t>average</w:t>
      </w:r>
      <w:r>
        <w:rPr>
          <w:spacing w:val="-2"/>
        </w:rPr>
        <w:t xml:space="preserve"> </w:t>
      </w:r>
      <w:r>
        <w:t>of</w:t>
      </w:r>
      <w:r>
        <w:rPr>
          <w:spacing w:val="3"/>
        </w:rPr>
        <w:t xml:space="preserve"> </w:t>
      </w:r>
      <w:r>
        <w:t>each</w:t>
      </w:r>
      <w:r>
        <w:rPr>
          <w:spacing w:val="-1"/>
        </w:rPr>
        <w:t xml:space="preserve"> </w:t>
      </w:r>
      <w:r>
        <w:t>of the</w:t>
      </w:r>
      <w:r>
        <w:rPr>
          <w:spacing w:val="-1"/>
        </w:rPr>
        <w:t xml:space="preserve"> </w:t>
      </w:r>
      <w:r>
        <w:t>10</w:t>
      </w:r>
      <w:r>
        <w:rPr>
          <w:spacing w:val="-1"/>
        </w:rPr>
        <w:t xml:space="preserve"> </w:t>
      </w:r>
      <w:r>
        <w:t>values</w:t>
      </w:r>
      <w:r>
        <w:rPr>
          <w:spacing w:val="2"/>
        </w:rPr>
        <w:t xml:space="preserve"> </w:t>
      </w:r>
      <w:r>
        <w:t>we</w:t>
      </w:r>
      <w:r>
        <w:rPr>
          <w:spacing w:val="-1"/>
        </w:rPr>
        <w:t xml:space="preserve"> </w:t>
      </w:r>
      <w:r>
        <w:t>get</w:t>
      </w:r>
      <w:r>
        <w:rPr>
          <w:spacing w:val="-2"/>
        </w:rPr>
        <w:t xml:space="preserve"> </w:t>
      </w:r>
      <w:r>
        <w:t>from</w:t>
      </w:r>
      <w:r>
        <w:rPr>
          <w:spacing w:val="-4"/>
        </w:rPr>
        <w:t xml:space="preserve"> </w:t>
      </w:r>
      <w:r>
        <w:t>the cross</w:t>
      </w:r>
      <w:r>
        <w:rPr>
          <w:spacing w:val="-1"/>
        </w:rPr>
        <w:t xml:space="preserve"> </w:t>
      </w:r>
      <w:r>
        <w:t>validation.</w:t>
      </w:r>
    </w:p>
    <w:tbl>
      <w:tblPr>
        <w:tblStyle w:val="5"/>
        <w:tblW w:w="0" w:type="auto"/>
        <w:tblInd w:w="120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32"/>
        <w:gridCol w:w="1231"/>
        <w:gridCol w:w="1234"/>
        <w:gridCol w:w="1097"/>
        <w:gridCol w:w="1472"/>
        <w:gridCol w:w="154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70" w:hRule="atLeast"/>
        </w:trPr>
        <w:tc>
          <w:tcPr>
            <w:tcW w:w="1632" w:type="dxa"/>
          </w:tcPr>
          <w:p>
            <w:pPr>
              <w:pStyle w:val="9"/>
              <w:rPr>
                <w:sz w:val="32"/>
              </w:rPr>
            </w:pPr>
            <w:r>
              <w:rPr>
                <w:sz w:val="32"/>
              </w:rPr>
              <w:t>Classes</w:t>
            </w:r>
          </w:p>
        </w:tc>
        <w:tc>
          <w:tcPr>
            <w:tcW w:w="1231" w:type="dxa"/>
          </w:tcPr>
          <w:p>
            <w:pPr>
              <w:pStyle w:val="9"/>
              <w:rPr>
                <w:sz w:val="32"/>
              </w:rPr>
            </w:pPr>
            <w:r>
              <w:rPr>
                <w:sz w:val="32"/>
              </w:rPr>
              <w:t>True</w:t>
            </w:r>
          </w:p>
          <w:p>
            <w:pPr>
              <w:pStyle w:val="9"/>
              <w:spacing w:before="134"/>
              <w:rPr>
                <w:sz w:val="32"/>
              </w:rPr>
            </w:pPr>
            <w:r>
              <w:rPr>
                <w:sz w:val="32"/>
              </w:rPr>
              <w:t>Positive</w:t>
            </w:r>
          </w:p>
        </w:tc>
        <w:tc>
          <w:tcPr>
            <w:tcW w:w="1234" w:type="dxa"/>
          </w:tcPr>
          <w:p>
            <w:pPr>
              <w:pStyle w:val="9"/>
              <w:rPr>
                <w:sz w:val="32"/>
              </w:rPr>
            </w:pPr>
            <w:r>
              <w:rPr>
                <w:sz w:val="32"/>
              </w:rPr>
              <w:t>False</w:t>
            </w:r>
          </w:p>
          <w:p>
            <w:pPr>
              <w:pStyle w:val="9"/>
              <w:spacing w:before="134"/>
              <w:rPr>
                <w:sz w:val="32"/>
              </w:rPr>
            </w:pPr>
            <w:r>
              <w:rPr>
                <w:sz w:val="32"/>
              </w:rPr>
              <w:t>Positive</w:t>
            </w:r>
          </w:p>
        </w:tc>
        <w:tc>
          <w:tcPr>
            <w:tcW w:w="1097" w:type="dxa"/>
          </w:tcPr>
          <w:p>
            <w:pPr>
              <w:pStyle w:val="9"/>
              <w:ind w:left="98"/>
              <w:rPr>
                <w:sz w:val="32"/>
              </w:rPr>
            </w:pPr>
            <w:r>
              <w:rPr>
                <w:sz w:val="32"/>
              </w:rPr>
              <w:t>Recall</w:t>
            </w:r>
          </w:p>
        </w:tc>
        <w:tc>
          <w:tcPr>
            <w:tcW w:w="1472" w:type="dxa"/>
          </w:tcPr>
          <w:p>
            <w:pPr>
              <w:pStyle w:val="9"/>
              <w:rPr>
                <w:sz w:val="32"/>
              </w:rPr>
            </w:pPr>
            <w:r>
              <w:rPr>
                <w:sz w:val="32"/>
              </w:rPr>
              <w:t>Precision</w:t>
            </w:r>
          </w:p>
        </w:tc>
        <w:tc>
          <w:tcPr>
            <w:tcW w:w="1546" w:type="dxa"/>
          </w:tcPr>
          <w:p>
            <w:pPr>
              <w:pStyle w:val="9"/>
              <w:rPr>
                <w:sz w:val="32"/>
              </w:rPr>
            </w:pPr>
            <w:r>
              <w:rPr>
                <w:sz w:val="32"/>
              </w:rPr>
              <w:t>F-</w:t>
            </w:r>
          </w:p>
          <w:p>
            <w:pPr>
              <w:pStyle w:val="9"/>
              <w:spacing w:before="0"/>
              <w:rPr>
                <w:sz w:val="32"/>
              </w:rPr>
            </w:pPr>
            <w:r>
              <w:rPr>
                <w:sz w:val="32"/>
              </w:rPr>
              <w:t>measure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25" w:hRule="atLeast"/>
        </w:trPr>
        <w:tc>
          <w:tcPr>
            <w:tcW w:w="1632" w:type="dxa"/>
          </w:tcPr>
          <w:p>
            <w:pPr>
              <w:pStyle w:val="9"/>
              <w:rPr>
                <w:sz w:val="32"/>
              </w:rPr>
            </w:pPr>
            <w:r>
              <w:rPr>
                <w:sz w:val="32"/>
              </w:rPr>
              <w:t>Objective</w:t>
            </w:r>
          </w:p>
        </w:tc>
        <w:tc>
          <w:tcPr>
            <w:tcW w:w="1231" w:type="dxa"/>
          </w:tcPr>
          <w:p>
            <w:pPr>
              <w:pStyle w:val="9"/>
              <w:rPr>
                <w:sz w:val="32"/>
              </w:rPr>
            </w:pPr>
            <w:r>
              <w:rPr>
                <w:sz w:val="32"/>
              </w:rPr>
              <w:t>0.73</w:t>
            </w:r>
          </w:p>
        </w:tc>
        <w:tc>
          <w:tcPr>
            <w:tcW w:w="1234" w:type="dxa"/>
          </w:tcPr>
          <w:p>
            <w:pPr>
              <w:pStyle w:val="9"/>
              <w:rPr>
                <w:sz w:val="32"/>
              </w:rPr>
            </w:pPr>
            <w:r>
              <w:rPr>
                <w:sz w:val="32"/>
              </w:rPr>
              <w:t>0.26</w:t>
            </w:r>
          </w:p>
        </w:tc>
        <w:tc>
          <w:tcPr>
            <w:tcW w:w="1097" w:type="dxa"/>
          </w:tcPr>
          <w:p>
            <w:pPr>
              <w:pStyle w:val="9"/>
              <w:ind w:left="98"/>
              <w:rPr>
                <w:sz w:val="32"/>
              </w:rPr>
            </w:pPr>
            <w:r>
              <w:rPr>
                <w:sz w:val="32"/>
              </w:rPr>
              <w:t>0.74</w:t>
            </w:r>
          </w:p>
        </w:tc>
        <w:tc>
          <w:tcPr>
            <w:tcW w:w="1472" w:type="dxa"/>
          </w:tcPr>
          <w:p>
            <w:pPr>
              <w:pStyle w:val="9"/>
              <w:rPr>
                <w:sz w:val="32"/>
              </w:rPr>
            </w:pPr>
            <w:r>
              <w:rPr>
                <w:sz w:val="32"/>
              </w:rPr>
              <w:t>0.73</w:t>
            </w:r>
          </w:p>
        </w:tc>
        <w:tc>
          <w:tcPr>
            <w:tcW w:w="1546" w:type="dxa"/>
          </w:tcPr>
          <w:p>
            <w:pPr>
              <w:pStyle w:val="9"/>
              <w:rPr>
                <w:sz w:val="32"/>
              </w:rPr>
            </w:pPr>
            <w:r>
              <w:rPr>
                <w:sz w:val="32"/>
              </w:rPr>
              <w:t>0.73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23" w:hRule="atLeast"/>
        </w:trPr>
        <w:tc>
          <w:tcPr>
            <w:tcW w:w="1632" w:type="dxa"/>
          </w:tcPr>
          <w:p>
            <w:pPr>
              <w:pStyle w:val="9"/>
              <w:rPr>
                <w:sz w:val="32"/>
              </w:rPr>
            </w:pPr>
            <w:r>
              <w:rPr>
                <w:sz w:val="32"/>
              </w:rPr>
              <w:t>Subjective</w:t>
            </w:r>
          </w:p>
        </w:tc>
        <w:tc>
          <w:tcPr>
            <w:tcW w:w="1231" w:type="dxa"/>
          </w:tcPr>
          <w:p>
            <w:pPr>
              <w:pStyle w:val="9"/>
              <w:rPr>
                <w:sz w:val="32"/>
              </w:rPr>
            </w:pPr>
            <w:r>
              <w:rPr>
                <w:sz w:val="32"/>
              </w:rPr>
              <w:t>0.74</w:t>
            </w:r>
          </w:p>
        </w:tc>
        <w:tc>
          <w:tcPr>
            <w:tcW w:w="1234" w:type="dxa"/>
          </w:tcPr>
          <w:p>
            <w:pPr>
              <w:pStyle w:val="9"/>
              <w:rPr>
                <w:sz w:val="32"/>
              </w:rPr>
            </w:pPr>
            <w:r>
              <w:rPr>
                <w:sz w:val="32"/>
              </w:rPr>
              <w:t>0.27</w:t>
            </w:r>
          </w:p>
        </w:tc>
        <w:tc>
          <w:tcPr>
            <w:tcW w:w="1097" w:type="dxa"/>
          </w:tcPr>
          <w:p>
            <w:pPr>
              <w:pStyle w:val="9"/>
              <w:ind w:left="98"/>
              <w:rPr>
                <w:sz w:val="32"/>
              </w:rPr>
            </w:pPr>
            <w:r>
              <w:rPr>
                <w:sz w:val="32"/>
              </w:rPr>
              <w:t>0.725</w:t>
            </w:r>
          </w:p>
        </w:tc>
        <w:tc>
          <w:tcPr>
            <w:tcW w:w="1472" w:type="dxa"/>
          </w:tcPr>
          <w:p>
            <w:pPr>
              <w:pStyle w:val="9"/>
              <w:rPr>
                <w:sz w:val="32"/>
              </w:rPr>
            </w:pPr>
            <w:r>
              <w:rPr>
                <w:sz w:val="32"/>
              </w:rPr>
              <w:t>0.73</w:t>
            </w:r>
          </w:p>
        </w:tc>
        <w:tc>
          <w:tcPr>
            <w:tcW w:w="1546" w:type="dxa"/>
          </w:tcPr>
          <w:p>
            <w:pPr>
              <w:pStyle w:val="9"/>
              <w:rPr>
                <w:sz w:val="32"/>
              </w:rPr>
            </w:pPr>
            <w:r>
              <w:rPr>
                <w:sz w:val="32"/>
              </w:rPr>
              <w:t>0.73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67" w:hRule="atLeast"/>
        </w:trPr>
        <w:tc>
          <w:tcPr>
            <w:tcW w:w="1632" w:type="dxa"/>
          </w:tcPr>
          <w:p>
            <w:pPr>
              <w:pStyle w:val="9"/>
              <w:rPr>
                <w:sz w:val="32"/>
              </w:rPr>
            </w:pPr>
            <w:r>
              <w:rPr>
                <w:sz w:val="32"/>
              </w:rPr>
              <w:t>Average</w:t>
            </w:r>
          </w:p>
        </w:tc>
        <w:tc>
          <w:tcPr>
            <w:tcW w:w="1231" w:type="dxa"/>
          </w:tcPr>
          <w:p>
            <w:pPr>
              <w:pStyle w:val="9"/>
              <w:rPr>
                <w:sz w:val="32"/>
              </w:rPr>
            </w:pPr>
            <w:r>
              <w:rPr>
                <w:sz w:val="32"/>
              </w:rPr>
              <w:t>0.73</w:t>
            </w:r>
          </w:p>
        </w:tc>
        <w:tc>
          <w:tcPr>
            <w:tcW w:w="1234" w:type="dxa"/>
          </w:tcPr>
          <w:p>
            <w:pPr>
              <w:pStyle w:val="9"/>
              <w:rPr>
                <w:sz w:val="32"/>
              </w:rPr>
            </w:pPr>
            <w:r>
              <w:rPr>
                <w:sz w:val="32"/>
              </w:rPr>
              <w:t>0.27</w:t>
            </w:r>
          </w:p>
        </w:tc>
        <w:tc>
          <w:tcPr>
            <w:tcW w:w="1097" w:type="dxa"/>
          </w:tcPr>
          <w:p>
            <w:pPr>
              <w:pStyle w:val="9"/>
              <w:ind w:left="98"/>
              <w:rPr>
                <w:sz w:val="32"/>
              </w:rPr>
            </w:pPr>
            <w:r>
              <w:rPr>
                <w:sz w:val="32"/>
              </w:rPr>
              <w:t>0.73</w:t>
            </w:r>
          </w:p>
        </w:tc>
        <w:tc>
          <w:tcPr>
            <w:tcW w:w="1472" w:type="dxa"/>
          </w:tcPr>
          <w:p>
            <w:pPr>
              <w:pStyle w:val="9"/>
              <w:rPr>
                <w:sz w:val="32"/>
              </w:rPr>
            </w:pPr>
            <w:r>
              <w:rPr>
                <w:sz w:val="32"/>
              </w:rPr>
              <w:t>0.73</w:t>
            </w:r>
          </w:p>
        </w:tc>
        <w:tc>
          <w:tcPr>
            <w:tcW w:w="1546" w:type="dxa"/>
          </w:tcPr>
          <w:p>
            <w:pPr>
              <w:pStyle w:val="9"/>
              <w:rPr>
                <w:sz w:val="32"/>
              </w:rPr>
            </w:pPr>
            <w:r>
              <w:rPr>
                <w:sz w:val="32"/>
              </w:rPr>
              <w:t>0.73</w:t>
            </w:r>
          </w:p>
        </w:tc>
      </w:tr>
    </w:tbl>
    <w:p>
      <w:pPr>
        <w:pStyle w:val="6"/>
        <w:rPr>
          <w:sz w:val="34"/>
        </w:rPr>
      </w:pPr>
    </w:p>
    <w:p>
      <w:pPr>
        <w:pStyle w:val="3"/>
        <w:spacing w:before="217"/>
        <w:ind w:left="2814"/>
      </w:pPr>
      <w:r>
        <w:rPr>
          <w:color w:val="4F81BC"/>
        </w:rPr>
        <w:t>Table</w:t>
      </w:r>
      <w:r>
        <w:rPr>
          <w:color w:val="4F81BC"/>
          <w:spacing w:val="-3"/>
        </w:rPr>
        <w:t xml:space="preserve"> </w:t>
      </w:r>
      <w:r>
        <w:rPr>
          <w:color w:val="4F81BC"/>
        </w:rPr>
        <w:t>6:</w:t>
      </w:r>
      <w:r>
        <w:rPr>
          <w:color w:val="4F81BC"/>
          <w:spacing w:val="-2"/>
        </w:rPr>
        <w:t xml:space="preserve"> </w:t>
      </w:r>
      <w:r>
        <w:rPr>
          <w:color w:val="4F81BC"/>
        </w:rPr>
        <w:t>Results</w:t>
      </w:r>
      <w:r>
        <w:rPr>
          <w:color w:val="4F81BC"/>
          <w:spacing w:val="-2"/>
        </w:rPr>
        <w:t xml:space="preserve"> </w:t>
      </w:r>
      <w:r>
        <w:rPr>
          <w:color w:val="4F81BC"/>
        </w:rPr>
        <w:t>from</w:t>
      </w:r>
      <w:r>
        <w:rPr>
          <w:color w:val="4F81BC"/>
          <w:spacing w:val="-3"/>
        </w:rPr>
        <w:t xml:space="preserve"> </w:t>
      </w:r>
      <w:r>
        <w:rPr>
          <w:color w:val="4F81BC"/>
        </w:rPr>
        <w:t>Objective /</w:t>
      </w:r>
      <w:r>
        <w:rPr>
          <w:color w:val="4F81BC"/>
          <w:spacing w:val="-3"/>
        </w:rPr>
        <w:t xml:space="preserve"> </w:t>
      </w:r>
      <w:r>
        <w:rPr>
          <w:color w:val="4F81BC"/>
        </w:rPr>
        <w:t>Subjective</w:t>
      </w:r>
      <w:r>
        <w:rPr>
          <w:color w:val="4F81BC"/>
          <w:spacing w:val="-3"/>
        </w:rPr>
        <w:t xml:space="preserve"> </w:t>
      </w:r>
      <w:r>
        <w:rPr>
          <w:color w:val="4F81BC"/>
        </w:rPr>
        <w:t>Classification</w:t>
      </w:r>
    </w:p>
    <w:tbl>
      <w:tblPr>
        <w:tblStyle w:val="5"/>
        <w:tblW w:w="0" w:type="auto"/>
        <w:tblInd w:w="149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435"/>
        <w:gridCol w:w="1231"/>
        <w:gridCol w:w="1232"/>
        <w:gridCol w:w="1099"/>
        <w:gridCol w:w="1471"/>
        <w:gridCol w:w="127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70" w:hRule="atLeast"/>
        </w:trPr>
        <w:tc>
          <w:tcPr>
            <w:tcW w:w="1435" w:type="dxa"/>
          </w:tcPr>
          <w:p>
            <w:pPr>
              <w:pStyle w:val="9"/>
              <w:ind w:left="97"/>
              <w:rPr>
                <w:sz w:val="32"/>
              </w:rPr>
            </w:pPr>
            <w:r>
              <w:rPr>
                <w:sz w:val="32"/>
              </w:rPr>
              <w:t>Classes</w:t>
            </w:r>
          </w:p>
        </w:tc>
        <w:tc>
          <w:tcPr>
            <w:tcW w:w="1231" w:type="dxa"/>
          </w:tcPr>
          <w:p>
            <w:pPr>
              <w:pStyle w:val="9"/>
              <w:ind w:left="98"/>
              <w:rPr>
                <w:sz w:val="32"/>
              </w:rPr>
            </w:pPr>
            <w:r>
              <w:rPr>
                <w:sz w:val="32"/>
              </w:rPr>
              <w:t>True</w:t>
            </w:r>
          </w:p>
          <w:p>
            <w:pPr>
              <w:pStyle w:val="9"/>
              <w:spacing w:before="134"/>
              <w:ind w:left="98"/>
              <w:rPr>
                <w:sz w:val="32"/>
              </w:rPr>
            </w:pPr>
            <w:r>
              <w:rPr>
                <w:sz w:val="32"/>
              </w:rPr>
              <w:t>Positive</w:t>
            </w:r>
          </w:p>
        </w:tc>
        <w:tc>
          <w:tcPr>
            <w:tcW w:w="1232" w:type="dxa"/>
          </w:tcPr>
          <w:p>
            <w:pPr>
              <w:pStyle w:val="9"/>
              <w:rPr>
                <w:sz w:val="32"/>
              </w:rPr>
            </w:pPr>
            <w:r>
              <w:rPr>
                <w:sz w:val="32"/>
              </w:rPr>
              <w:t>False</w:t>
            </w:r>
          </w:p>
          <w:p>
            <w:pPr>
              <w:pStyle w:val="9"/>
              <w:spacing w:before="134"/>
              <w:rPr>
                <w:sz w:val="32"/>
              </w:rPr>
            </w:pPr>
            <w:r>
              <w:rPr>
                <w:sz w:val="32"/>
              </w:rPr>
              <w:t>Positive</w:t>
            </w:r>
          </w:p>
        </w:tc>
        <w:tc>
          <w:tcPr>
            <w:tcW w:w="1099" w:type="dxa"/>
          </w:tcPr>
          <w:p>
            <w:pPr>
              <w:pStyle w:val="9"/>
              <w:rPr>
                <w:sz w:val="32"/>
              </w:rPr>
            </w:pPr>
            <w:r>
              <w:rPr>
                <w:sz w:val="32"/>
              </w:rPr>
              <w:t>Recall</w:t>
            </w:r>
          </w:p>
        </w:tc>
        <w:tc>
          <w:tcPr>
            <w:tcW w:w="1471" w:type="dxa"/>
          </w:tcPr>
          <w:p>
            <w:pPr>
              <w:pStyle w:val="9"/>
              <w:ind w:left="98"/>
              <w:rPr>
                <w:sz w:val="32"/>
              </w:rPr>
            </w:pPr>
            <w:r>
              <w:rPr>
                <w:sz w:val="32"/>
              </w:rPr>
              <w:t>Precision</w:t>
            </w:r>
          </w:p>
        </w:tc>
        <w:tc>
          <w:tcPr>
            <w:tcW w:w="1274" w:type="dxa"/>
          </w:tcPr>
          <w:p>
            <w:pPr>
              <w:pStyle w:val="9"/>
              <w:spacing w:line="368" w:lineRule="exact"/>
              <w:ind w:left="98"/>
              <w:rPr>
                <w:sz w:val="32"/>
              </w:rPr>
            </w:pPr>
            <w:r>
              <w:rPr>
                <w:sz w:val="32"/>
              </w:rPr>
              <w:t>F-</w:t>
            </w:r>
          </w:p>
          <w:p>
            <w:pPr>
              <w:pStyle w:val="9"/>
              <w:spacing w:before="0" w:line="368" w:lineRule="exact"/>
              <w:ind w:left="98"/>
              <w:rPr>
                <w:sz w:val="32"/>
              </w:rPr>
            </w:pPr>
            <w:r>
              <w:rPr>
                <w:sz w:val="32"/>
              </w:rPr>
              <w:t>measure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25" w:hRule="atLeast"/>
        </w:trPr>
        <w:tc>
          <w:tcPr>
            <w:tcW w:w="1435" w:type="dxa"/>
          </w:tcPr>
          <w:p>
            <w:pPr>
              <w:pStyle w:val="9"/>
              <w:ind w:left="97"/>
              <w:rPr>
                <w:sz w:val="32"/>
              </w:rPr>
            </w:pPr>
            <w:r>
              <w:rPr>
                <w:sz w:val="32"/>
              </w:rPr>
              <w:t>Positive</w:t>
            </w:r>
          </w:p>
        </w:tc>
        <w:tc>
          <w:tcPr>
            <w:tcW w:w="1231" w:type="dxa"/>
          </w:tcPr>
          <w:p>
            <w:pPr>
              <w:pStyle w:val="9"/>
              <w:ind w:left="98"/>
              <w:rPr>
                <w:sz w:val="32"/>
              </w:rPr>
            </w:pPr>
            <w:r>
              <w:rPr>
                <w:sz w:val="32"/>
              </w:rPr>
              <w:t>0.84</w:t>
            </w:r>
          </w:p>
        </w:tc>
        <w:tc>
          <w:tcPr>
            <w:tcW w:w="1232" w:type="dxa"/>
          </w:tcPr>
          <w:p>
            <w:pPr>
              <w:pStyle w:val="9"/>
              <w:rPr>
                <w:sz w:val="32"/>
              </w:rPr>
            </w:pPr>
            <w:r>
              <w:rPr>
                <w:sz w:val="32"/>
              </w:rPr>
              <w:t>0.19</w:t>
            </w:r>
          </w:p>
        </w:tc>
        <w:tc>
          <w:tcPr>
            <w:tcW w:w="1099" w:type="dxa"/>
          </w:tcPr>
          <w:p>
            <w:pPr>
              <w:pStyle w:val="9"/>
              <w:rPr>
                <w:sz w:val="32"/>
              </w:rPr>
            </w:pPr>
            <w:r>
              <w:rPr>
                <w:sz w:val="32"/>
              </w:rPr>
              <w:t>0.86</w:t>
            </w:r>
          </w:p>
        </w:tc>
        <w:tc>
          <w:tcPr>
            <w:tcW w:w="1471" w:type="dxa"/>
          </w:tcPr>
          <w:p>
            <w:pPr>
              <w:pStyle w:val="9"/>
              <w:ind w:left="98"/>
              <w:rPr>
                <w:sz w:val="32"/>
              </w:rPr>
            </w:pPr>
            <w:r>
              <w:rPr>
                <w:sz w:val="32"/>
              </w:rPr>
              <w:t>0.84</w:t>
            </w:r>
          </w:p>
        </w:tc>
        <w:tc>
          <w:tcPr>
            <w:tcW w:w="1274" w:type="dxa"/>
          </w:tcPr>
          <w:p>
            <w:pPr>
              <w:pStyle w:val="9"/>
              <w:ind w:left="98"/>
              <w:rPr>
                <w:sz w:val="32"/>
              </w:rPr>
            </w:pPr>
            <w:r>
              <w:rPr>
                <w:sz w:val="32"/>
              </w:rPr>
              <w:t>0.85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25" w:hRule="atLeast"/>
        </w:trPr>
        <w:tc>
          <w:tcPr>
            <w:tcW w:w="1435" w:type="dxa"/>
          </w:tcPr>
          <w:p>
            <w:pPr>
              <w:pStyle w:val="9"/>
              <w:ind w:left="97"/>
              <w:rPr>
                <w:sz w:val="32"/>
              </w:rPr>
            </w:pPr>
            <w:r>
              <w:rPr>
                <w:sz w:val="32"/>
              </w:rPr>
              <w:t>Negative</w:t>
            </w:r>
          </w:p>
        </w:tc>
        <w:tc>
          <w:tcPr>
            <w:tcW w:w="1231" w:type="dxa"/>
          </w:tcPr>
          <w:p>
            <w:pPr>
              <w:pStyle w:val="9"/>
              <w:ind w:left="98"/>
              <w:rPr>
                <w:sz w:val="32"/>
              </w:rPr>
            </w:pPr>
            <w:r>
              <w:rPr>
                <w:sz w:val="32"/>
              </w:rPr>
              <w:t>0.81</w:t>
            </w:r>
          </w:p>
        </w:tc>
        <w:tc>
          <w:tcPr>
            <w:tcW w:w="1232" w:type="dxa"/>
          </w:tcPr>
          <w:p>
            <w:pPr>
              <w:pStyle w:val="9"/>
              <w:rPr>
                <w:sz w:val="32"/>
              </w:rPr>
            </w:pPr>
            <w:r>
              <w:rPr>
                <w:sz w:val="32"/>
              </w:rPr>
              <w:t>0.16</w:t>
            </w:r>
          </w:p>
        </w:tc>
        <w:tc>
          <w:tcPr>
            <w:tcW w:w="1099" w:type="dxa"/>
          </w:tcPr>
          <w:p>
            <w:pPr>
              <w:pStyle w:val="9"/>
              <w:rPr>
                <w:sz w:val="32"/>
              </w:rPr>
            </w:pPr>
            <w:r>
              <w:rPr>
                <w:sz w:val="32"/>
              </w:rPr>
              <w:t>0.79</w:t>
            </w:r>
          </w:p>
        </w:tc>
        <w:tc>
          <w:tcPr>
            <w:tcW w:w="1471" w:type="dxa"/>
          </w:tcPr>
          <w:p>
            <w:pPr>
              <w:pStyle w:val="9"/>
              <w:ind w:left="98"/>
              <w:rPr>
                <w:sz w:val="32"/>
              </w:rPr>
            </w:pPr>
            <w:r>
              <w:rPr>
                <w:sz w:val="32"/>
              </w:rPr>
              <w:t>0.81</w:t>
            </w:r>
          </w:p>
        </w:tc>
        <w:tc>
          <w:tcPr>
            <w:tcW w:w="1274" w:type="dxa"/>
          </w:tcPr>
          <w:p>
            <w:pPr>
              <w:pStyle w:val="9"/>
              <w:ind w:left="98"/>
              <w:rPr>
                <w:sz w:val="32"/>
              </w:rPr>
            </w:pPr>
            <w:r>
              <w:rPr>
                <w:sz w:val="32"/>
              </w:rPr>
              <w:t>0.80</w:t>
            </w:r>
          </w:p>
        </w:tc>
      </w:tr>
    </w:tbl>
    <w:p>
      <w:pPr>
        <w:pStyle w:val="6"/>
        <w:rPr>
          <w:b/>
          <w:sz w:val="20"/>
        </w:rPr>
      </w:pPr>
    </w:p>
    <w:p>
      <w:pPr>
        <w:pStyle w:val="6"/>
        <w:spacing w:before="10"/>
        <w:rPr>
          <w:b/>
          <w:sz w:val="11"/>
        </w:rPr>
      </w:pPr>
    </w:p>
    <w:tbl>
      <w:tblPr>
        <w:tblStyle w:val="5"/>
        <w:tblW w:w="0" w:type="auto"/>
        <w:tblInd w:w="149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416"/>
        <w:gridCol w:w="840"/>
        <w:gridCol w:w="994"/>
        <w:gridCol w:w="849"/>
        <w:gridCol w:w="1135"/>
        <w:gridCol w:w="135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26" w:hRule="atLeast"/>
        </w:trPr>
        <w:tc>
          <w:tcPr>
            <w:tcW w:w="1416" w:type="dxa"/>
          </w:tcPr>
          <w:p>
            <w:pPr>
              <w:pStyle w:val="9"/>
              <w:ind w:left="97"/>
              <w:rPr>
                <w:sz w:val="32"/>
              </w:rPr>
            </w:pPr>
            <w:r>
              <w:rPr>
                <w:sz w:val="32"/>
              </w:rPr>
              <w:t>Average</w:t>
            </w:r>
          </w:p>
        </w:tc>
        <w:tc>
          <w:tcPr>
            <w:tcW w:w="840" w:type="dxa"/>
          </w:tcPr>
          <w:p>
            <w:pPr>
              <w:pStyle w:val="9"/>
              <w:rPr>
                <w:sz w:val="32"/>
              </w:rPr>
            </w:pPr>
            <w:r>
              <w:rPr>
                <w:sz w:val="32"/>
              </w:rPr>
              <w:t>0.83</w:t>
            </w:r>
          </w:p>
        </w:tc>
        <w:tc>
          <w:tcPr>
            <w:tcW w:w="994" w:type="dxa"/>
          </w:tcPr>
          <w:p>
            <w:pPr>
              <w:pStyle w:val="9"/>
              <w:rPr>
                <w:sz w:val="32"/>
              </w:rPr>
            </w:pPr>
            <w:r>
              <w:rPr>
                <w:sz w:val="32"/>
              </w:rPr>
              <w:t>0.18</w:t>
            </w:r>
          </w:p>
        </w:tc>
        <w:tc>
          <w:tcPr>
            <w:tcW w:w="849" w:type="dxa"/>
          </w:tcPr>
          <w:p>
            <w:pPr>
              <w:pStyle w:val="9"/>
              <w:ind w:left="98"/>
              <w:rPr>
                <w:sz w:val="32"/>
              </w:rPr>
            </w:pPr>
            <w:r>
              <w:rPr>
                <w:sz w:val="32"/>
              </w:rPr>
              <w:t>0.83</w:t>
            </w:r>
          </w:p>
        </w:tc>
        <w:tc>
          <w:tcPr>
            <w:tcW w:w="1135" w:type="dxa"/>
          </w:tcPr>
          <w:p>
            <w:pPr>
              <w:pStyle w:val="9"/>
              <w:ind w:left="101"/>
              <w:rPr>
                <w:sz w:val="32"/>
              </w:rPr>
            </w:pPr>
            <w:r>
              <w:rPr>
                <w:sz w:val="32"/>
              </w:rPr>
              <w:t>0.83</w:t>
            </w:r>
          </w:p>
        </w:tc>
        <w:tc>
          <w:tcPr>
            <w:tcW w:w="1354" w:type="dxa"/>
          </w:tcPr>
          <w:p>
            <w:pPr>
              <w:pStyle w:val="9"/>
              <w:ind w:left="98"/>
              <w:rPr>
                <w:sz w:val="32"/>
              </w:rPr>
            </w:pPr>
            <w:r>
              <w:rPr>
                <w:sz w:val="32"/>
              </w:rPr>
              <w:t>0.83</w:t>
            </w:r>
          </w:p>
        </w:tc>
      </w:tr>
    </w:tbl>
    <w:p>
      <w:pPr>
        <w:pStyle w:val="6"/>
        <w:rPr>
          <w:b/>
          <w:sz w:val="34"/>
        </w:rPr>
      </w:pPr>
    </w:p>
    <w:p>
      <w:pPr>
        <w:spacing w:before="215"/>
        <w:ind w:left="2117" w:right="2718" w:firstLine="0"/>
        <w:jc w:val="center"/>
        <w:rPr>
          <w:b/>
          <w:sz w:val="32"/>
        </w:rPr>
      </w:pPr>
      <w:r>
        <w:rPr>
          <w:b/>
          <w:color w:val="4F81BC"/>
          <w:sz w:val="32"/>
        </w:rPr>
        <w:t>Table</w:t>
      </w:r>
      <w:r>
        <w:rPr>
          <w:b/>
          <w:color w:val="4F81BC"/>
          <w:spacing w:val="-3"/>
          <w:sz w:val="32"/>
        </w:rPr>
        <w:t xml:space="preserve"> </w:t>
      </w:r>
      <w:r>
        <w:rPr>
          <w:b/>
          <w:color w:val="4F81BC"/>
          <w:sz w:val="32"/>
        </w:rPr>
        <w:t>7:</w:t>
      </w:r>
      <w:r>
        <w:rPr>
          <w:b/>
          <w:color w:val="4F81BC"/>
          <w:spacing w:val="-2"/>
          <w:sz w:val="32"/>
        </w:rPr>
        <w:t xml:space="preserve"> </w:t>
      </w:r>
      <w:r>
        <w:rPr>
          <w:b/>
          <w:color w:val="4F81BC"/>
          <w:sz w:val="32"/>
        </w:rPr>
        <w:t>Results</w:t>
      </w:r>
      <w:r>
        <w:rPr>
          <w:b/>
          <w:color w:val="4F81BC"/>
          <w:spacing w:val="-2"/>
          <w:sz w:val="32"/>
        </w:rPr>
        <w:t xml:space="preserve"> </w:t>
      </w:r>
      <w:r>
        <w:rPr>
          <w:b/>
          <w:color w:val="4F81BC"/>
          <w:sz w:val="32"/>
        </w:rPr>
        <w:t>from</w:t>
      </w:r>
      <w:r>
        <w:rPr>
          <w:b/>
          <w:color w:val="4F81BC"/>
          <w:spacing w:val="-2"/>
          <w:sz w:val="32"/>
        </w:rPr>
        <w:t xml:space="preserve"> </w:t>
      </w:r>
      <w:r>
        <w:rPr>
          <w:b/>
          <w:color w:val="4F81BC"/>
          <w:sz w:val="32"/>
        </w:rPr>
        <w:t>Polarity</w:t>
      </w:r>
      <w:r>
        <w:rPr>
          <w:b/>
          <w:color w:val="4F81BC"/>
          <w:spacing w:val="-2"/>
          <w:sz w:val="32"/>
        </w:rPr>
        <w:t xml:space="preserve"> </w:t>
      </w:r>
      <w:r>
        <w:rPr>
          <w:b/>
          <w:color w:val="4F81BC"/>
          <w:sz w:val="32"/>
        </w:rPr>
        <w:t>Classification</w:t>
      </w:r>
      <w:r>
        <w:rPr>
          <w:b/>
          <w:color w:val="4F81BC"/>
          <w:spacing w:val="-2"/>
          <w:sz w:val="32"/>
        </w:rPr>
        <w:t xml:space="preserve"> </w:t>
      </w:r>
      <w:r>
        <w:rPr>
          <w:b/>
          <w:color w:val="4F81BC"/>
          <w:sz w:val="32"/>
        </w:rPr>
        <w:t>(Positive</w:t>
      </w:r>
      <w:r>
        <w:rPr>
          <w:b/>
          <w:color w:val="4F81BC"/>
          <w:spacing w:val="-2"/>
          <w:sz w:val="32"/>
        </w:rPr>
        <w:t xml:space="preserve"> </w:t>
      </w:r>
      <w:r>
        <w:rPr>
          <w:b/>
          <w:color w:val="4F81BC"/>
          <w:sz w:val="32"/>
        </w:rPr>
        <w:t>/</w:t>
      </w:r>
      <w:r>
        <w:rPr>
          <w:b/>
          <w:color w:val="4F81BC"/>
          <w:spacing w:val="-2"/>
          <w:sz w:val="32"/>
        </w:rPr>
        <w:t xml:space="preserve"> </w:t>
      </w:r>
      <w:r>
        <w:rPr>
          <w:b/>
          <w:color w:val="4F81BC"/>
          <w:sz w:val="32"/>
        </w:rPr>
        <w:t>Negative)</w:t>
      </w:r>
    </w:p>
    <w:p>
      <w:pPr>
        <w:pStyle w:val="6"/>
        <w:spacing w:before="285"/>
        <w:ind w:left="852" w:right="2289" w:firstLine="725"/>
        <w:jc w:val="both"/>
      </w:pPr>
      <w:r>
        <w:t>In</w:t>
      </w:r>
      <w:r>
        <w:rPr>
          <w:spacing w:val="80"/>
        </w:rPr>
        <w:t xml:space="preserve"> </w:t>
      </w:r>
      <w:r>
        <w:t>addition</w:t>
      </w:r>
      <w:r>
        <w:rPr>
          <w:spacing w:val="80"/>
        </w:rPr>
        <w:t xml:space="preserve"> </w:t>
      </w:r>
      <w:r>
        <w:t>to</w:t>
      </w:r>
      <w:r>
        <w:rPr>
          <w:spacing w:val="80"/>
        </w:rPr>
        <w:t xml:space="preserve"> </w:t>
      </w:r>
      <w:r>
        <w:t>the</w:t>
      </w:r>
      <w:r>
        <w:rPr>
          <w:spacing w:val="80"/>
        </w:rPr>
        <w:t xml:space="preserve"> </w:t>
      </w:r>
      <w:r>
        <w:t>above</w:t>
      </w:r>
      <w:r>
        <w:rPr>
          <w:spacing w:val="80"/>
        </w:rPr>
        <w:t xml:space="preserve"> </w:t>
      </w:r>
      <w:r>
        <w:t>information,</w:t>
      </w:r>
      <w:r>
        <w:rPr>
          <w:spacing w:val="80"/>
        </w:rPr>
        <w:t xml:space="preserve"> </w:t>
      </w:r>
      <w:r>
        <w:t>we</w:t>
      </w:r>
      <w:r>
        <w:rPr>
          <w:spacing w:val="80"/>
        </w:rPr>
        <w:t xml:space="preserve"> </w:t>
      </w:r>
      <w:r>
        <w:t>make</w:t>
      </w:r>
      <w:r>
        <w:rPr>
          <w:spacing w:val="80"/>
        </w:rPr>
        <w:t xml:space="preserve"> </w:t>
      </w:r>
      <w:r>
        <w:t>a</w:t>
      </w:r>
      <w:r>
        <w:rPr>
          <w:spacing w:val="80"/>
        </w:rPr>
        <w:t xml:space="preserve"> </w:t>
      </w:r>
      <w:r>
        <w:t>condition</w:t>
      </w:r>
      <w:r>
        <w:rPr>
          <w:spacing w:val="80"/>
        </w:rPr>
        <w:t xml:space="preserve"> </w:t>
      </w:r>
      <w:r>
        <w:t>while</w:t>
      </w:r>
      <w:r>
        <w:rPr>
          <w:spacing w:val="80"/>
        </w:rPr>
        <w:t xml:space="preserve"> </w:t>
      </w:r>
      <w:r>
        <w:t>reporting</w:t>
      </w:r>
      <w:r>
        <w:rPr>
          <w:spacing w:val="1"/>
        </w:rPr>
        <w:t xml:space="preserve"> </w:t>
      </w:r>
      <w:r>
        <w:t>the</w:t>
      </w:r>
      <w:r>
        <w:rPr>
          <w:spacing w:val="-2"/>
        </w:rPr>
        <w:t xml:space="preserve"> </w:t>
      </w:r>
      <w:r>
        <w:t>results</w:t>
      </w:r>
      <w:r>
        <w:rPr>
          <w:spacing w:val="69"/>
        </w:rPr>
        <w:t xml:space="preserve"> </w:t>
      </w:r>
      <w:r>
        <w:t>of</w:t>
      </w:r>
      <w:r>
        <w:rPr>
          <w:spacing w:val="67"/>
        </w:rPr>
        <w:t xml:space="preserve"> </w:t>
      </w:r>
      <w:r>
        <w:t>polarity</w:t>
      </w:r>
      <w:r>
        <w:rPr>
          <w:spacing w:val="68"/>
        </w:rPr>
        <w:t xml:space="preserve"> </w:t>
      </w:r>
      <w:r>
        <w:t>classification</w:t>
      </w:r>
      <w:r>
        <w:rPr>
          <w:spacing w:val="70"/>
        </w:rPr>
        <w:t xml:space="preserve"> </w:t>
      </w:r>
      <w:r>
        <w:t>(which</w:t>
      </w:r>
      <w:r>
        <w:rPr>
          <w:spacing w:val="68"/>
        </w:rPr>
        <w:t xml:space="preserve"> </w:t>
      </w:r>
      <w:r>
        <w:t>differentiates</w:t>
      </w:r>
      <w:r>
        <w:rPr>
          <w:spacing w:val="67"/>
        </w:rPr>
        <w:t xml:space="preserve"> </w:t>
      </w:r>
      <w:r>
        <w:t>between</w:t>
      </w:r>
      <w:r>
        <w:rPr>
          <w:spacing w:val="68"/>
        </w:rPr>
        <w:t xml:space="preserve"> </w:t>
      </w:r>
      <w:r>
        <w:t>positive</w:t>
      </w:r>
      <w:r>
        <w:rPr>
          <w:spacing w:val="67"/>
        </w:rPr>
        <w:t xml:space="preserve"> </w:t>
      </w:r>
      <w:r>
        <w:t>and</w:t>
      </w:r>
      <w:r>
        <w:rPr>
          <w:spacing w:val="67"/>
        </w:rPr>
        <w:t xml:space="preserve"> </w:t>
      </w:r>
      <w:r>
        <w:t>nega-</w:t>
      </w:r>
      <w:r>
        <w:rPr>
          <w:spacing w:val="-77"/>
        </w:rPr>
        <w:t xml:space="preserve"> </w:t>
      </w:r>
      <w:r>
        <w:t>tive</w:t>
      </w:r>
      <w:r>
        <w:rPr>
          <w:spacing w:val="-2"/>
        </w:rPr>
        <w:t xml:space="preserve"> </w:t>
      </w:r>
      <w:r>
        <w:t>classes)</w:t>
      </w:r>
      <w:r>
        <w:rPr>
          <w:spacing w:val="70"/>
        </w:rPr>
        <w:t xml:space="preserve"> </w:t>
      </w:r>
      <w:r>
        <w:t>that</w:t>
      </w:r>
      <w:r>
        <w:rPr>
          <w:spacing w:val="74"/>
        </w:rPr>
        <w:t xml:space="preserve"> </w:t>
      </w:r>
      <w:r>
        <w:t>only</w:t>
      </w:r>
      <w:r>
        <w:rPr>
          <w:spacing w:val="69"/>
        </w:rPr>
        <w:t xml:space="preserve"> </w:t>
      </w:r>
      <w:r>
        <w:t>subjective</w:t>
      </w:r>
      <w:r>
        <w:rPr>
          <w:spacing w:val="72"/>
        </w:rPr>
        <w:t xml:space="preserve"> </w:t>
      </w:r>
      <w:r>
        <w:t>labelled</w:t>
      </w:r>
      <w:r>
        <w:rPr>
          <w:spacing w:val="71"/>
        </w:rPr>
        <w:t xml:space="preserve"> </w:t>
      </w:r>
      <w:r>
        <w:t>tweets</w:t>
      </w:r>
      <w:r>
        <w:rPr>
          <w:spacing w:val="72"/>
        </w:rPr>
        <w:t xml:space="preserve"> </w:t>
      </w:r>
      <w:r>
        <w:t>are</w:t>
      </w:r>
      <w:r>
        <w:rPr>
          <w:spacing w:val="72"/>
        </w:rPr>
        <w:t xml:space="preserve"> </w:t>
      </w:r>
      <w:r>
        <w:t>used</w:t>
      </w:r>
      <w:r>
        <w:rPr>
          <w:spacing w:val="73"/>
        </w:rPr>
        <w:t xml:space="preserve"> </w:t>
      </w:r>
      <w:r>
        <w:t>to</w:t>
      </w:r>
      <w:r>
        <w:rPr>
          <w:spacing w:val="72"/>
        </w:rPr>
        <w:t xml:space="preserve"> </w:t>
      </w:r>
      <w:r>
        <w:t>calculate</w:t>
      </w:r>
      <w:r>
        <w:rPr>
          <w:spacing w:val="73"/>
        </w:rPr>
        <w:t xml:space="preserve"> </w:t>
      </w:r>
      <w:r>
        <w:t>these</w:t>
      </w:r>
      <w:r>
        <w:rPr>
          <w:spacing w:val="71"/>
        </w:rPr>
        <w:t xml:space="preserve"> </w:t>
      </w:r>
      <w:r>
        <w:t>results.</w:t>
      </w:r>
    </w:p>
    <w:p>
      <w:pPr>
        <w:spacing w:after="0"/>
        <w:jc w:val="both"/>
        <w:sectPr>
          <w:pgSz w:w="15850" w:h="15310" w:orient="landscape"/>
          <w:pgMar w:top="1360" w:right="560" w:bottom="1180" w:left="700" w:header="0" w:footer="995" w:gutter="0"/>
          <w:cols w:space="720" w:num="1"/>
        </w:sectPr>
      </w:pPr>
    </w:p>
    <w:p>
      <w:pPr>
        <w:pStyle w:val="6"/>
        <w:spacing w:before="62" w:line="249" w:lineRule="auto"/>
        <w:ind w:left="852" w:right="2480"/>
      </w:pPr>
      <w:r>
        <w:t>However,</w:t>
      </w:r>
      <w:r>
        <w:rPr>
          <w:spacing w:val="18"/>
        </w:rPr>
        <w:t xml:space="preserve"> </w:t>
      </w:r>
      <w:r>
        <w:t>in</w:t>
      </w:r>
      <w:r>
        <w:rPr>
          <w:spacing w:val="19"/>
        </w:rPr>
        <w:t xml:space="preserve"> </w:t>
      </w:r>
      <w:r>
        <w:t>case</w:t>
      </w:r>
      <w:r>
        <w:rPr>
          <w:spacing w:val="21"/>
        </w:rPr>
        <w:t xml:space="preserve"> </w:t>
      </w:r>
      <w:r>
        <w:t>of</w:t>
      </w:r>
      <w:r>
        <w:rPr>
          <w:spacing w:val="18"/>
        </w:rPr>
        <w:t xml:space="preserve"> </w:t>
      </w:r>
      <w:r>
        <w:t>final</w:t>
      </w:r>
      <w:r>
        <w:rPr>
          <w:spacing w:val="19"/>
        </w:rPr>
        <w:t xml:space="preserve"> </w:t>
      </w:r>
      <w:r>
        <w:t>classification</w:t>
      </w:r>
      <w:r>
        <w:rPr>
          <w:spacing w:val="98"/>
        </w:rPr>
        <w:t xml:space="preserve"> </w:t>
      </w:r>
      <w:r>
        <w:t>approach,</w:t>
      </w:r>
      <w:r>
        <w:rPr>
          <w:spacing w:val="98"/>
        </w:rPr>
        <w:t xml:space="preserve"> </w:t>
      </w:r>
      <w:r>
        <w:t>any</w:t>
      </w:r>
      <w:r>
        <w:rPr>
          <w:spacing w:val="96"/>
        </w:rPr>
        <w:t xml:space="preserve"> </w:t>
      </w:r>
      <w:r>
        <w:t>such</w:t>
      </w:r>
      <w:r>
        <w:rPr>
          <w:spacing w:val="99"/>
        </w:rPr>
        <w:t xml:space="preserve"> </w:t>
      </w:r>
      <w:r>
        <w:t>condition</w:t>
      </w:r>
      <w:r>
        <w:rPr>
          <w:spacing w:val="99"/>
        </w:rPr>
        <w:t xml:space="preserve"> </w:t>
      </w:r>
      <w:r>
        <w:t>is</w:t>
      </w:r>
      <w:r>
        <w:rPr>
          <w:spacing w:val="98"/>
        </w:rPr>
        <w:t xml:space="preserve"> </w:t>
      </w:r>
      <w:r>
        <w:t>removed</w:t>
      </w:r>
      <w:r>
        <w:rPr>
          <w:spacing w:val="-77"/>
        </w:rPr>
        <w:t xml:space="preserve"> </w:t>
      </w:r>
      <w:r>
        <w:t>and basically both objectivity and polarity classifications are applied to all tweets</w:t>
      </w:r>
      <w:r>
        <w:rPr>
          <w:spacing w:val="1"/>
        </w:rPr>
        <w:t xml:space="preserve"> </w:t>
      </w:r>
      <w:r>
        <w:t>Regardless of</w:t>
      </w:r>
      <w:r>
        <w:rPr>
          <w:spacing w:val="1"/>
        </w:rPr>
        <w:t xml:space="preserve"> </w:t>
      </w:r>
      <w:r>
        <w:t>whether</w:t>
      </w:r>
      <w:r>
        <w:rPr>
          <w:spacing w:val="-2"/>
        </w:rPr>
        <w:t xml:space="preserve"> </w:t>
      </w:r>
      <w:r>
        <w:t>they</w:t>
      </w:r>
      <w:r>
        <w:rPr>
          <w:spacing w:val="-1"/>
        </w:rPr>
        <w:t xml:space="preserve"> </w:t>
      </w:r>
      <w:r>
        <w:t>are</w:t>
      </w:r>
      <w:r>
        <w:rPr>
          <w:spacing w:val="1"/>
        </w:rPr>
        <w:t xml:space="preserve"> </w:t>
      </w:r>
      <w:r>
        <w:t>labelled objective</w:t>
      </w:r>
      <w:r>
        <w:rPr>
          <w:spacing w:val="-1"/>
        </w:rPr>
        <w:t xml:space="preserve"> </w:t>
      </w:r>
      <w:r>
        <w:t>or</w:t>
      </w:r>
      <w:r>
        <w:rPr>
          <w:spacing w:val="-2"/>
        </w:rPr>
        <w:t xml:space="preserve"> </w:t>
      </w:r>
      <w:r>
        <w:t>subjective.</w:t>
      </w:r>
    </w:p>
    <w:p>
      <w:pPr>
        <w:pStyle w:val="6"/>
        <w:spacing w:before="8"/>
        <w:rPr>
          <w:sz w:val="27"/>
        </w:rPr>
      </w:pPr>
    </w:p>
    <w:p>
      <w:pPr>
        <w:pStyle w:val="6"/>
        <w:ind w:left="852" w:right="2293" w:firstLine="725"/>
        <w:jc w:val="both"/>
      </w:pPr>
      <w:r>
        <w:t>If</w:t>
      </w:r>
      <w:r>
        <w:rPr>
          <w:spacing w:val="1"/>
        </w:rPr>
        <w:t xml:space="preserve"> </w:t>
      </w:r>
      <w:r>
        <w:t>we</w:t>
      </w:r>
      <w:r>
        <w:rPr>
          <w:spacing w:val="1"/>
        </w:rPr>
        <w:t xml:space="preserve"> </w:t>
      </w:r>
      <w:r>
        <w:t>compare</w:t>
      </w:r>
      <w:r>
        <w:rPr>
          <w:spacing w:val="1"/>
        </w:rPr>
        <w:t xml:space="preserve"> </w:t>
      </w:r>
      <w:r>
        <w:t>these</w:t>
      </w:r>
      <w:r>
        <w:rPr>
          <w:spacing w:val="80"/>
        </w:rPr>
        <w:t xml:space="preserve"> </w:t>
      </w:r>
      <w:r>
        <w:t>results</w:t>
      </w:r>
      <w:r>
        <w:rPr>
          <w:spacing w:val="80"/>
        </w:rPr>
        <w:t xml:space="preserve"> </w:t>
      </w:r>
      <w:r>
        <w:t>to</w:t>
      </w:r>
      <w:r>
        <w:rPr>
          <w:spacing w:val="80"/>
        </w:rPr>
        <w:t xml:space="preserve"> </w:t>
      </w:r>
      <w:r>
        <w:t>those</w:t>
      </w:r>
      <w:r>
        <w:rPr>
          <w:spacing w:val="80"/>
        </w:rPr>
        <w:t xml:space="preserve"> </w:t>
      </w:r>
      <w:r>
        <w:t>provided</w:t>
      </w:r>
      <w:r>
        <w:rPr>
          <w:spacing w:val="80"/>
        </w:rPr>
        <w:t xml:space="preserve"> </w:t>
      </w:r>
      <w:r>
        <w:t>by</w:t>
      </w:r>
      <w:r>
        <w:rPr>
          <w:spacing w:val="80"/>
        </w:rPr>
        <w:t xml:space="preserve"> </w:t>
      </w:r>
      <w:r>
        <w:t>Wilson</w:t>
      </w:r>
      <w:r>
        <w:rPr>
          <w:spacing w:val="80"/>
        </w:rPr>
        <w:t xml:space="preserve"> </w:t>
      </w:r>
      <w:r>
        <w:t>et</w:t>
      </w:r>
      <w:r>
        <w:rPr>
          <w:spacing w:val="80"/>
        </w:rPr>
        <w:t xml:space="preserve"> </w:t>
      </w:r>
      <w:r>
        <w:t>al.</w:t>
      </w:r>
      <w:r>
        <w:rPr>
          <w:spacing w:val="80"/>
        </w:rPr>
        <w:t xml:space="preserve"> </w:t>
      </w:r>
      <w:r>
        <w:t>[16]</w:t>
      </w:r>
      <w:r>
        <w:rPr>
          <w:spacing w:val="80"/>
        </w:rPr>
        <w:t xml:space="preserve"> </w:t>
      </w:r>
      <w:r>
        <w:t>(results</w:t>
      </w:r>
      <w:r>
        <w:rPr>
          <w:spacing w:val="1"/>
        </w:rPr>
        <w:t xml:space="preserve"> </w:t>
      </w:r>
      <w:r>
        <w:t>are</w:t>
      </w:r>
      <w:r>
        <w:rPr>
          <w:spacing w:val="-3"/>
        </w:rPr>
        <w:t xml:space="preserve"> </w:t>
      </w:r>
      <w:r>
        <w:t>displayed</w:t>
      </w:r>
      <w:r>
        <w:rPr>
          <w:spacing w:val="37"/>
        </w:rPr>
        <w:t xml:space="preserve"> </w:t>
      </w:r>
      <w:r>
        <w:t>in</w:t>
      </w:r>
      <w:r>
        <w:rPr>
          <w:spacing w:val="34"/>
        </w:rPr>
        <w:t xml:space="preserve"> </w:t>
      </w:r>
      <w:r>
        <w:t>Table</w:t>
      </w:r>
      <w:r>
        <w:rPr>
          <w:spacing w:val="33"/>
        </w:rPr>
        <w:t xml:space="preserve"> </w:t>
      </w:r>
      <w:r>
        <w:t>2</w:t>
      </w:r>
      <w:r>
        <w:rPr>
          <w:spacing w:val="33"/>
        </w:rPr>
        <w:t xml:space="preserve"> </w:t>
      </w:r>
      <w:r>
        <w:t>and</w:t>
      </w:r>
      <w:r>
        <w:rPr>
          <w:spacing w:val="34"/>
        </w:rPr>
        <w:t xml:space="preserve"> </w:t>
      </w:r>
      <w:r>
        <w:t>Table</w:t>
      </w:r>
      <w:r>
        <w:rPr>
          <w:spacing w:val="36"/>
        </w:rPr>
        <w:t xml:space="preserve"> </w:t>
      </w:r>
      <w:r>
        <w:t>3</w:t>
      </w:r>
      <w:r>
        <w:rPr>
          <w:spacing w:val="33"/>
        </w:rPr>
        <w:t xml:space="preserve"> </w:t>
      </w:r>
      <w:r>
        <w:t>of</w:t>
      </w:r>
      <w:r>
        <w:rPr>
          <w:spacing w:val="35"/>
        </w:rPr>
        <w:t xml:space="preserve"> </w:t>
      </w:r>
      <w:r>
        <w:t>this</w:t>
      </w:r>
      <w:r>
        <w:rPr>
          <w:spacing w:val="34"/>
        </w:rPr>
        <w:t xml:space="preserve"> </w:t>
      </w:r>
      <w:r>
        <w:t>report)</w:t>
      </w:r>
      <w:r>
        <w:rPr>
          <w:spacing w:val="31"/>
        </w:rPr>
        <w:t xml:space="preserve"> </w:t>
      </w:r>
      <w:r>
        <w:t>we</w:t>
      </w:r>
      <w:r>
        <w:rPr>
          <w:spacing w:val="33"/>
        </w:rPr>
        <w:t xml:space="preserve"> </w:t>
      </w:r>
      <w:r>
        <w:t>see</w:t>
      </w:r>
      <w:r>
        <w:rPr>
          <w:spacing w:val="34"/>
        </w:rPr>
        <w:t xml:space="preserve"> </w:t>
      </w:r>
      <w:r>
        <w:t>that</w:t>
      </w:r>
      <w:r>
        <w:rPr>
          <w:spacing w:val="34"/>
        </w:rPr>
        <w:t xml:space="preserve"> </w:t>
      </w:r>
      <w:r>
        <w:t>although</w:t>
      </w:r>
      <w:r>
        <w:rPr>
          <w:spacing w:val="34"/>
        </w:rPr>
        <w:t xml:space="preserve"> </w:t>
      </w:r>
      <w:r>
        <w:t>the</w:t>
      </w:r>
      <w:r>
        <w:rPr>
          <w:spacing w:val="33"/>
        </w:rPr>
        <w:t xml:space="preserve"> </w:t>
      </w:r>
      <w:r>
        <w:t>accuracy</w:t>
      </w:r>
      <w:r>
        <w:rPr>
          <w:spacing w:val="-78"/>
        </w:rPr>
        <w:t xml:space="preserve"> </w:t>
      </w:r>
      <w:r>
        <w:t>of neutral class falls from 82.1% to 73% if we use our classification instead of theirs.</w:t>
      </w:r>
      <w:r>
        <w:rPr>
          <w:spacing w:val="1"/>
        </w:rPr>
        <w:t xml:space="preserve"> </w:t>
      </w:r>
      <w:r>
        <w:t>However, for all other classes we report significantly greater results. Although the results</w:t>
      </w:r>
      <w:r>
        <w:rPr>
          <w:spacing w:val="-77"/>
        </w:rPr>
        <w:t xml:space="preserve"> </w:t>
      </w:r>
      <w:r>
        <w:t>presented by Wilson et al. are not from Twitter data they are of phrase level sentiment</w:t>
      </w:r>
      <w:r>
        <w:rPr>
          <w:spacing w:val="1"/>
        </w:rPr>
        <w:t xml:space="preserve"> </w:t>
      </w:r>
      <w:r>
        <w:t>analysis</w:t>
      </w:r>
      <w:r>
        <w:rPr>
          <w:spacing w:val="-1"/>
        </w:rPr>
        <w:t xml:space="preserve"> </w:t>
      </w:r>
      <w:r>
        <w:t>which</w:t>
      </w:r>
      <w:r>
        <w:rPr>
          <w:spacing w:val="1"/>
        </w:rPr>
        <w:t xml:space="preserve"> </w:t>
      </w:r>
      <w:r>
        <w:t>is</w:t>
      </w:r>
      <w:r>
        <w:rPr>
          <w:spacing w:val="-1"/>
        </w:rPr>
        <w:t xml:space="preserve"> </w:t>
      </w:r>
      <w:r>
        <w:t>very</w:t>
      </w:r>
      <w:r>
        <w:rPr>
          <w:spacing w:val="-2"/>
        </w:rPr>
        <w:t xml:space="preserve"> </w:t>
      </w:r>
      <w:r>
        <w:t>close</w:t>
      </w:r>
      <w:r>
        <w:rPr>
          <w:spacing w:val="-1"/>
        </w:rPr>
        <w:t xml:space="preserve"> </w:t>
      </w:r>
      <w:r>
        <w:t>in</w:t>
      </w:r>
      <w:r>
        <w:rPr>
          <w:spacing w:val="-1"/>
        </w:rPr>
        <w:t xml:space="preserve"> </w:t>
      </w:r>
      <w:r>
        <w:t>concept</w:t>
      </w:r>
      <w:r>
        <w:rPr>
          <w:spacing w:val="-1"/>
        </w:rPr>
        <w:t xml:space="preserve"> </w:t>
      </w:r>
      <w:r>
        <w:t>to</w:t>
      </w:r>
      <w:r>
        <w:rPr>
          <w:spacing w:val="-2"/>
        </w:rPr>
        <w:t xml:space="preserve"> </w:t>
      </w:r>
      <w:r>
        <w:t>Twitter</w:t>
      </w:r>
      <w:r>
        <w:rPr>
          <w:spacing w:val="-2"/>
        </w:rPr>
        <w:t xml:space="preserve"> </w:t>
      </w:r>
      <w:r>
        <w:t>sentiment</w:t>
      </w:r>
      <w:r>
        <w:rPr>
          <w:spacing w:val="-1"/>
        </w:rPr>
        <w:t xml:space="preserve"> </w:t>
      </w:r>
      <w:r>
        <w:t>analysis.</w:t>
      </w:r>
    </w:p>
    <w:p>
      <w:pPr>
        <w:pStyle w:val="6"/>
        <w:spacing w:before="229" w:after="9"/>
        <w:ind w:left="852" w:right="2290" w:firstLine="722"/>
        <w:jc w:val="both"/>
      </w:pPr>
      <w:r>
        <w:t>Next we will compare our results with those presented by Go et al. [2]. The results</w:t>
      </w:r>
      <w:r>
        <w:rPr>
          <w:spacing w:val="1"/>
        </w:rPr>
        <w:t xml:space="preserve"> </w:t>
      </w:r>
      <w:r>
        <w:t>presented by</w:t>
      </w:r>
      <w:r>
        <w:rPr>
          <w:spacing w:val="-2"/>
        </w:rPr>
        <w:t xml:space="preserve"> </w:t>
      </w:r>
      <w:r>
        <w:t>this</w:t>
      </w:r>
      <w:r>
        <w:rPr>
          <w:spacing w:val="-1"/>
        </w:rPr>
        <w:t xml:space="preserve"> </w:t>
      </w:r>
      <w:r>
        <w:t>paper</w:t>
      </w:r>
      <w:r>
        <w:rPr>
          <w:spacing w:val="-2"/>
        </w:rPr>
        <w:t xml:space="preserve"> </w:t>
      </w:r>
      <w:r>
        <w:t>are</w:t>
      </w:r>
      <w:r>
        <w:rPr>
          <w:spacing w:val="-1"/>
        </w:rPr>
        <w:t xml:space="preserve"> </w:t>
      </w:r>
      <w:r>
        <w:t>as</w:t>
      </w:r>
      <w:r>
        <w:rPr>
          <w:spacing w:val="-1"/>
        </w:rPr>
        <w:t xml:space="preserve"> </w:t>
      </w:r>
      <w:r>
        <w:t>follows:</w:t>
      </w:r>
    </w:p>
    <w:tbl>
      <w:tblPr>
        <w:tblStyle w:val="5"/>
        <w:tblW w:w="0" w:type="auto"/>
        <w:tblInd w:w="3897"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835"/>
        <w:gridCol w:w="2024"/>
        <w:gridCol w:w="2093"/>
        <w:gridCol w:w="123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623" w:hRule="atLeast"/>
        </w:trPr>
        <w:tc>
          <w:tcPr>
            <w:tcW w:w="2835" w:type="dxa"/>
          </w:tcPr>
          <w:p>
            <w:pPr>
              <w:pStyle w:val="9"/>
              <w:ind w:left="215"/>
              <w:rPr>
                <w:sz w:val="32"/>
              </w:rPr>
            </w:pPr>
            <w:r>
              <w:rPr>
                <w:sz w:val="32"/>
              </w:rPr>
              <w:t>Features</w:t>
            </w:r>
          </w:p>
        </w:tc>
        <w:tc>
          <w:tcPr>
            <w:tcW w:w="2024" w:type="dxa"/>
          </w:tcPr>
          <w:p>
            <w:pPr>
              <w:pStyle w:val="9"/>
              <w:ind w:left="213"/>
              <w:rPr>
                <w:sz w:val="32"/>
              </w:rPr>
            </w:pPr>
            <w:r>
              <w:rPr>
                <w:sz w:val="32"/>
              </w:rPr>
              <w:t>Naive</w:t>
            </w:r>
            <w:r>
              <w:rPr>
                <w:spacing w:val="-4"/>
                <w:sz w:val="32"/>
              </w:rPr>
              <w:t xml:space="preserve"> </w:t>
            </w:r>
            <w:r>
              <w:rPr>
                <w:sz w:val="32"/>
              </w:rPr>
              <w:t>Bayes</w:t>
            </w:r>
          </w:p>
        </w:tc>
        <w:tc>
          <w:tcPr>
            <w:tcW w:w="2093" w:type="dxa"/>
          </w:tcPr>
          <w:p>
            <w:pPr>
              <w:pStyle w:val="9"/>
              <w:ind w:left="212"/>
              <w:rPr>
                <w:sz w:val="32"/>
              </w:rPr>
            </w:pPr>
            <w:r>
              <w:rPr>
                <w:sz w:val="32"/>
              </w:rPr>
              <w:t>Max</w:t>
            </w:r>
            <w:r>
              <w:rPr>
                <w:spacing w:val="-3"/>
                <w:sz w:val="32"/>
              </w:rPr>
              <w:t xml:space="preserve"> </w:t>
            </w:r>
            <w:r>
              <w:rPr>
                <w:sz w:val="32"/>
              </w:rPr>
              <w:t>Entropy</w:t>
            </w:r>
          </w:p>
        </w:tc>
        <w:tc>
          <w:tcPr>
            <w:tcW w:w="1232" w:type="dxa"/>
          </w:tcPr>
          <w:p>
            <w:pPr>
              <w:pStyle w:val="9"/>
              <w:ind w:left="222"/>
              <w:rPr>
                <w:sz w:val="32"/>
              </w:rPr>
            </w:pPr>
            <w:r>
              <w:rPr>
                <w:sz w:val="32"/>
              </w:rPr>
              <w:t>SVM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25" w:hRule="atLeast"/>
        </w:trPr>
        <w:tc>
          <w:tcPr>
            <w:tcW w:w="2835" w:type="dxa"/>
          </w:tcPr>
          <w:p>
            <w:pPr>
              <w:pStyle w:val="9"/>
              <w:ind w:left="215"/>
              <w:rPr>
                <w:sz w:val="32"/>
              </w:rPr>
            </w:pPr>
            <w:r>
              <w:rPr>
                <w:sz w:val="32"/>
              </w:rPr>
              <w:t>Unigram</w:t>
            </w:r>
          </w:p>
        </w:tc>
        <w:tc>
          <w:tcPr>
            <w:tcW w:w="2024" w:type="dxa"/>
          </w:tcPr>
          <w:p>
            <w:pPr>
              <w:pStyle w:val="9"/>
              <w:ind w:left="225"/>
              <w:rPr>
                <w:sz w:val="32"/>
              </w:rPr>
            </w:pPr>
            <w:r>
              <w:rPr>
                <w:sz w:val="32"/>
              </w:rPr>
              <w:t>81.3%</w:t>
            </w:r>
          </w:p>
        </w:tc>
        <w:tc>
          <w:tcPr>
            <w:tcW w:w="2093" w:type="dxa"/>
          </w:tcPr>
          <w:p>
            <w:pPr>
              <w:pStyle w:val="9"/>
              <w:ind w:left="224"/>
              <w:rPr>
                <w:sz w:val="32"/>
              </w:rPr>
            </w:pPr>
            <w:r>
              <w:rPr>
                <w:sz w:val="32"/>
              </w:rPr>
              <w:t>80.5%</w:t>
            </w:r>
          </w:p>
        </w:tc>
        <w:tc>
          <w:tcPr>
            <w:tcW w:w="1232" w:type="dxa"/>
          </w:tcPr>
          <w:p>
            <w:pPr>
              <w:pStyle w:val="9"/>
              <w:ind w:left="224"/>
              <w:rPr>
                <w:sz w:val="32"/>
              </w:rPr>
            </w:pPr>
            <w:r>
              <w:rPr>
                <w:sz w:val="32"/>
              </w:rPr>
              <w:t>82.2%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23" w:hRule="atLeast"/>
        </w:trPr>
        <w:tc>
          <w:tcPr>
            <w:tcW w:w="2835" w:type="dxa"/>
          </w:tcPr>
          <w:p>
            <w:pPr>
              <w:pStyle w:val="9"/>
              <w:ind w:left="217"/>
              <w:rPr>
                <w:sz w:val="32"/>
              </w:rPr>
            </w:pPr>
            <w:r>
              <w:rPr>
                <w:sz w:val="32"/>
              </w:rPr>
              <w:t>Bigram</w:t>
            </w:r>
          </w:p>
        </w:tc>
        <w:tc>
          <w:tcPr>
            <w:tcW w:w="2024" w:type="dxa"/>
          </w:tcPr>
          <w:p>
            <w:pPr>
              <w:pStyle w:val="9"/>
              <w:ind w:left="225"/>
              <w:rPr>
                <w:sz w:val="32"/>
              </w:rPr>
            </w:pPr>
            <w:r>
              <w:rPr>
                <w:sz w:val="32"/>
              </w:rPr>
              <w:t>81.6%</w:t>
            </w:r>
          </w:p>
        </w:tc>
        <w:tc>
          <w:tcPr>
            <w:tcW w:w="2093" w:type="dxa"/>
          </w:tcPr>
          <w:p>
            <w:pPr>
              <w:pStyle w:val="9"/>
              <w:ind w:left="215"/>
              <w:rPr>
                <w:sz w:val="32"/>
              </w:rPr>
            </w:pPr>
            <w:r>
              <w:rPr>
                <w:sz w:val="32"/>
              </w:rPr>
              <w:t>79.1%</w:t>
            </w:r>
          </w:p>
        </w:tc>
        <w:tc>
          <w:tcPr>
            <w:tcW w:w="1232" w:type="dxa"/>
          </w:tcPr>
          <w:p>
            <w:pPr>
              <w:pStyle w:val="9"/>
              <w:ind w:left="215"/>
              <w:rPr>
                <w:sz w:val="32"/>
              </w:rPr>
            </w:pPr>
            <w:r>
              <w:rPr>
                <w:sz w:val="32"/>
              </w:rPr>
              <w:t>78.8%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25" w:hRule="atLeast"/>
        </w:trPr>
        <w:tc>
          <w:tcPr>
            <w:tcW w:w="2835" w:type="dxa"/>
          </w:tcPr>
          <w:p>
            <w:pPr>
              <w:pStyle w:val="9"/>
              <w:ind w:left="215"/>
              <w:rPr>
                <w:sz w:val="32"/>
              </w:rPr>
            </w:pPr>
            <w:r>
              <w:rPr>
                <w:sz w:val="32"/>
              </w:rPr>
              <w:t>Unigram</w:t>
            </w:r>
            <w:r>
              <w:rPr>
                <w:spacing w:val="-4"/>
                <w:sz w:val="32"/>
              </w:rPr>
              <w:t xml:space="preserve"> </w:t>
            </w:r>
            <w:r>
              <w:rPr>
                <w:sz w:val="32"/>
              </w:rPr>
              <w:t>+ Bigram</w:t>
            </w:r>
          </w:p>
        </w:tc>
        <w:tc>
          <w:tcPr>
            <w:tcW w:w="2024" w:type="dxa"/>
          </w:tcPr>
          <w:p>
            <w:pPr>
              <w:pStyle w:val="9"/>
              <w:ind w:left="225"/>
              <w:rPr>
                <w:sz w:val="32"/>
              </w:rPr>
            </w:pPr>
            <w:r>
              <w:rPr>
                <w:sz w:val="32"/>
              </w:rPr>
              <w:t>82.7%</w:t>
            </w:r>
          </w:p>
        </w:tc>
        <w:tc>
          <w:tcPr>
            <w:tcW w:w="2093" w:type="dxa"/>
          </w:tcPr>
          <w:p>
            <w:pPr>
              <w:pStyle w:val="9"/>
              <w:ind w:left="224"/>
              <w:rPr>
                <w:sz w:val="32"/>
              </w:rPr>
            </w:pPr>
            <w:r>
              <w:rPr>
                <w:sz w:val="32"/>
              </w:rPr>
              <w:t>83.0%</w:t>
            </w:r>
          </w:p>
        </w:tc>
        <w:tc>
          <w:tcPr>
            <w:tcW w:w="1232" w:type="dxa"/>
          </w:tcPr>
          <w:p>
            <w:pPr>
              <w:pStyle w:val="9"/>
              <w:ind w:left="224"/>
              <w:rPr>
                <w:sz w:val="32"/>
              </w:rPr>
            </w:pPr>
            <w:r>
              <w:rPr>
                <w:sz w:val="32"/>
              </w:rPr>
              <w:t>81.6%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25" w:hRule="atLeast"/>
        </w:trPr>
        <w:tc>
          <w:tcPr>
            <w:tcW w:w="2835" w:type="dxa"/>
          </w:tcPr>
          <w:p>
            <w:pPr>
              <w:pStyle w:val="9"/>
              <w:ind w:left="215"/>
              <w:rPr>
                <w:sz w:val="32"/>
              </w:rPr>
            </w:pPr>
            <w:r>
              <w:rPr>
                <w:sz w:val="32"/>
              </w:rPr>
              <w:t>Unigram</w:t>
            </w:r>
            <w:r>
              <w:rPr>
                <w:spacing w:val="-5"/>
                <w:sz w:val="32"/>
              </w:rPr>
              <w:t xml:space="preserve"> </w:t>
            </w:r>
            <w:r>
              <w:rPr>
                <w:sz w:val="32"/>
              </w:rPr>
              <w:t>+</w:t>
            </w:r>
            <w:r>
              <w:rPr>
                <w:spacing w:val="-2"/>
                <w:sz w:val="32"/>
              </w:rPr>
              <w:t xml:space="preserve"> </w:t>
            </w:r>
            <w:r>
              <w:rPr>
                <w:sz w:val="32"/>
              </w:rPr>
              <w:t>POS</w:t>
            </w:r>
          </w:p>
        </w:tc>
        <w:tc>
          <w:tcPr>
            <w:tcW w:w="2024" w:type="dxa"/>
          </w:tcPr>
          <w:p>
            <w:pPr>
              <w:pStyle w:val="9"/>
              <w:ind w:left="215"/>
              <w:rPr>
                <w:sz w:val="32"/>
              </w:rPr>
            </w:pPr>
            <w:r>
              <w:rPr>
                <w:sz w:val="32"/>
              </w:rPr>
              <w:t>79.9%</w:t>
            </w:r>
          </w:p>
        </w:tc>
        <w:tc>
          <w:tcPr>
            <w:tcW w:w="2093" w:type="dxa"/>
          </w:tcPr>
          <w:p>
            <w:pPr>
              <w:pStyle w:val="9"/>
              <w:ind w:left="215"/>
              <w:rPr>
                <w:sz w:val="32"/>
              </w:rPr>
            </w:pPr>
            <w:r>
              <w:rPr>
                <w:sz w:val="32"/>
              </w:rPr>
              <w:t>79.9%</w:t>
            </w:r>
          </w:p>
        </w:tc>
        <w:tc>
          <w:tcPr>
            <w:tcW w:w="1232" w:type="dxa"/>
          </w:tcPr>
          <w:p>
            <w:pPr>
              <w:pStyle w:val="9"/>
              <w:ind w:left="224"/>
              <w:rPr>
                <w:sz w:val="32"/>
              </w:rPr>
            </w:pPr>
            <w:r>
              <w:rPr>
                <w:sz w:val="32"/>
              </w:rPr>
              <w:t>81.9%</w:t>
            </w:r>
          </w:p>
        </w:tc>
      </w:tr>
    </w:tbl>
    <w:p>
      <w:pPr>
        <w:pStyle w:val="6"/>
        <w:rPr>
          <w:sz w:val="34"/>
        </w:rPr>
      </w:pPr>
    </w:p>
    <w:p>
      <w:pPr>
        <w:pStyle w:val="3"/>
        <w:spacing w:before="215"/>
        <w:ind w:left="2299" w:right="2718"/>
        <w:jc w:val="center"/>
      </w:pPr>
      <w:r>
        <w:rPr>
          <w:color w:val="4F81BC"/>
        </w:rPr>
        <w:t>Table</w:t>
      </w:r>
      <w:r>
        <w:rPr>
          <w:color w:val="4F81BC"/>
          <w:spacing w:val="-3"/>
        </w:rPr>
        <w:t xml:space="preserve"> </w:t>
      </w:r>
      <w:r>
        <w:rPr>
          <w:color w:val="4F81BC"/>
        </w:rPr>
        <w:t>8:</w:t>
      </w:r>
      <w:r>
        <w:rPr>
          <w:color w:val="4F81BC"/>
          <w:spacing w:val="-2"/>
        </w:rPr>
        <w:t xml:space="preserve"> </w:t>
      </w:r>
      <w:r>
        <w:rPr>
          <w:color w:val="4F81BC"/>
        </w:rPr>
        <w:t>Positive / Negative</w:t>
      </w:r>
      <w:r>
        <w:rPr>
          <w:color w:val="4F81BC"/>
          <w:spacing w:val="-2"/>
        </w:rPr>
        <w:t xml:space="preserve"> </w:t>
      </w:r>
      <w:r>
        <w:rPr>
          <w:color w:val="4F81BC"/>
        </w:rPr>
        <w:t>Classification</w:t>
      </w:r>
      <w:r>
        <w:rPr>
          <w:color w:val="4F81BC"/>
          <w:spacing w:val="-2"/>
        </w:rPr>
        <w:t xml:space="preserve"> </w:t>
      </w:r>
      <w:r>
        <w:rPr>
          <w:color w:val="4F81BC"/>
        </w:rPr>
        <w:t>Results</w:t>
      </w:r>
      <w:r>
        <w:rPr>
          <w:color w:val="4F81BC"/>
          <w:spacing w:val="1"/>
        </w:rPr>
        <w:t xml:space="preserve"> </w:t>
      </w:r>
      <w:r>
        <w:rPr>
          <w:color w:val="4F81BC"/>
        </w:rPr>
        <w:t>presented</w:t>
      </w:r>
      <w:r>
        <w:rPr>
          <w:color w:val="4F81BC"/>
          <w:spacing w:val="-3"/>
        </w:rPr>
        <w:t xml:space="preserve"> </w:t>
      </w:r>
      <w:r>
        <w:rPr>
          <w:color w:val="4F81BC"/>
        </w:rPr>
        <w:t>by</w:t>
      </w:r>
      <w:r>
        <w:rPr>
          <w:color w:val="4F81BC"/>
          <w:spacing w:val="1"/>
        </w:rPr>
        <w:t xml:space="preserve"> </w:t>
      </w:r>
      <w:r>
        <w:rPr>
          <w:color w:val="4F81BC"/>
        </w:rPr>
        <w:t>(1-9)</w:t>
      </w:r>
    </w:p>
    <w:p>
      <w:pPr>
        <w:pStyle w:val="6"/>
        <w:spacing w:before="5"/>
        <w:rPr>
          <w:b/>
          <w:sz w:val="31"/>
        </w:rPr>
      </w:pPr>
    </w:p>
    <w:p>
      <w:pPr>
        <w:pStyle w:val="6"/>
        <w:ind w:left="740" w:right="872"/>
        <w:jc w:val="both"/>
      </w:pPr>
      <w:r>
        <w:t>If we compare these results to ours, we see that they are more or less similar.</w:t>
      </w:r>
      <w:r>
        <w:rPr>
          <w:spacing w:val="1"/>
        </w:rPr>
        <w:t xml:space="preserve"> </w:t>
      </w:r>
      <w:r>
        <w:t>However, we arrive at</w:t>
      </w:r>
      <w:r>
        <w:rPr>
          <w:spacing w:val="1"/>
        </w:rPr>
        <w:t xml:space="preserve"> </w:t>
      </w:r>
      <w:r>
        <w:t>comparable results with just 10 features and about 9,000</w:t>
      </w:r>
      <w:r>
        <w:rPr>
          <w:spacing w:val="1"/>
        </w:rPr>
        <w:t xml:space="preserve"> </w:t>
      </w:r>
      <w:r>
        <w:t>training data. In contrast to this, they used</w:t>
      </w:r>
      <w:r>
        <w:rPr>
          <w:spacing w:val="1"/>
        </w:rPr>
        <w:t xml:space="preserve"> </w:t>
      </w:r>
      <w:r>
        <w:t>about 1.6 million noisy labels. Their labels</w:t>
      </w:r>
      <w:r>
        <w:rPr>
          <w:spacing w:val="1"/>
        </w:rPr>
        <w:t xml:space="preserve"> </w:t>
      </w:r>
      <w:r>
        <w:t>were noisy in the sense that the tweets that contained</w:t>
      </w:r>
      <w:r>
        <w:rPr>
          <w:spacing w:val="1"/>
        </w:rPr>
        <w:t xml:space="preserve"> </w:t>
      </w:r>
      <w:r>
        <w:t>positive emoticons were labelled</w:t>
      </w:r>
      <w:r>
        <w:rPr>
          <w:spacing w:val="1"/>
        </w:rPr>
        <w:t xml:space="preserve"> </w:t>
      </w:r>
      <w:r>
        <w:t>as positive, while those with negative emoticons were labelled</w:t>
      </w:r>
      <w:r>
        <w:rPr>
          <w:spacing w:val="1"/>
        </w:rPr>
        <w:t xml:space="preserve"> </w:t>
      </w:r>
      <w:r>
        <w:t>negative. The rest of the</w:t>
      </w:r>
      <w:r>
        <w:rPr>
          <w:spacing w:val="1"/>
        </w:rPr>
        <w:t xml:space="preserve"> </w:t>
      </w:r>
      <w:r>
        <w:t>tweets (which did not contain any emoticon) were discarded from the data</w:t>
      </w:r>
      <w:r>
        <w:rPr>
          <w:spacing w:val="1"/>
        </w:rPr>
        <w:t xml:space="preserve"> </w:t>
      </w:r>
      <w:r>
        <w:t>set. So in</w:t>
      </w:r>
      <w:r>
        <w:rPr>
          <w:spacing w:val="1"/>
        </w:rPr>
        <w:t xml:space="preserve"> </w:t>
      </w:r>
      <w:r>
        <w:t>this way they hoped to achieve high results without human labelling but at the cost of</w:t>
      </w:r>
      <w:r>
        <w:rPr>
          <w:spacing w:val="1"/>
        </w:rPr>
        <w:t xml:space="preserve"> </w:t>
      </w:r>
      <w:r>
        <w:t>us-</w:t>
      </w:r>
      <w:r>
        <w:rPr>
          <w:spacing w:val="1"/>
        </w:rPr>
        <w:t xml:space="preserve"> </w:t>
      </w:r>
      <w:r>
        <w:t>ing</w:t>
      </w:r>
      <w:r>
        <w:rPr>
          <w:spacing w:val="-1"/>
        </w:rPr>
        <w:t xml:space="preserve"> </w:t>
      </w:r>
      <w:r>
        <w:t>humongous</w:t>
      </w:r>
      <w:r>
        <w:rPr>
          <w:spacing w:val="-1"/>
        </w:rPr>
        <w:t xml:space="preserve"> </w:t>
      </w:r>
      <w:r>
        <w:t>large</w:t>
      </w:r>
      <w:r>
        <w:rPr>
          <w:spacing w:val="2"/>
        </w:rPr>
        <w:t xml:space="preserve"> </w:t>
      </w:r>
      <w:r>
        <w:t>number</w:t>
      </w:r>
      <w:r>
        <w:rPr>
          <w:spacing w:val="-3"/>
        </w:rPr>
        <w:t xml:space="preserve"> </w:t>
      </w:r>
      <w:r>
        <w:t>amount</w:t>
      </w:r>
      <w:r>
        <w:rPr>
          <w:spacing w:val="2"/>
        </w:rPr>
        <w:t xml:space="preserve"> </w:t>
      </w:r>
      <w:r>
        <w:t>of</w:t>
      </w:r>
      <w:r>
        <w:rPr>
          <w:spacing w:val="1"/>
        </w:rPr>
        <w:t xml:space="preserve"> </w:t>
      </w:r>
      <w:r>
        <w:t>data</w:t>
      </w:r>
      <w:r>
        <w:rPr>
          <w:spacing w:val="-1"/>
        </w:rPr>
        <w:t xml:space="preserve"> </w:t>
      </w:r>
      <w:r>
        <w:t>set.</w:t>
      </w:r>
    </w:p>
    <w:p>
      <w:pPr>
        <w:spacing w:after="0"/>
        <w:jc w:val="both"/>
        <w:sectPr>
          <w:pgSz w:w="15850" w:h="15310" w:orient="landscape"/>
          <w:pgMar w:top="1360" w:right="560" w:bottom="1180" w:left="700" w:header="0" w:footer="995" w:gutter="0"/>
          <w:cols w:space="720" w:num="1"/>
        </w:sectPr>
      </w:pPr>
    </w:p>
    <w:p>
      <w:pPr>
        <w:pStyle w:val="6"/>
        <w:spacing w:before="62" w:after="10"/>
        <w:ind w:left="855" w:right="2289" w:firstLine="720"/>
        <w:jc w:val="both"/>
      </w:pPr>
      <w:r>
        <w:t>Next we will present our results for the complete classification. We note that</w:t>
      </w:r>
      <w:r>
        <w:rPr>
          <w:spacing w:val="1"/>
        </w:rPr>
        <w:t xml:space="preserve"> </w:t>
      </w:r>
      <w:r>
        <w:t>the</w:t>
      </w:r>
      <w:r>
        <w:rPr>
          <w:spacing w:val="1"/>
        </w:rPr>
        <w:t xml:space="preserve"> </w:t>
      </w:r>
      <w:r>
        <w:t>best results are reached through Support Vector Machine being applied at the second</w:t>
      </w:r>
      <w:r>
        <w:rPr>
          <w:spacing w:val="1"/>
        </w:rPr>
        <w:t xml:space="preserve"> </w:t>
      </w:r>
      <w:r>
        <w:t>stage of the classification process. Hence the results below will only pertain to</w:t>
      </w:r>
      <w:r>
        <w:rPr>
          <w:spacing w:val="1"/>
        </w:rPr>
        <w:t xml:space="preserve"> </w:t>
      </w:r>
      <w:r>
        <w:t>those of</w:t>
      </w:r>
      <w:r>
        <w:rPr>
          <w:spacing w:val="1"/>
        </w:rPr>
        <w:t xml:space="preserve"> </w:t>
      </w:r>
      <w:r>
        <w:t>SVM. These results use a total of two features: P(objectivity | tweet) and</w:t>
      </w:r>
      <w:r>
        <w:rPr>
          <w:spacing w:val="1"/>
        </w:rPr>
        <w:t xml:space="preserve"> </w:t>
      </w:r>
      <w:r>
        <w:t>P(positivity |</w:t>
      </w:r>
      <w:r>
        <w:rPr>
          <w:spacing w:val="1"/>
        </w:rPr>
        <w:t xml:space="preserve"> </w:t>
      </w:r>
      <w:r>
        <w:t>tweet). But if we include all the features employed in step 1 of the classification process,</w:t>
      </w:r>
      <w:r>
        <w:rPr>
          <w:spacing w:val="1"/>
        </w:rPr>
        <w:t xml:space="preserve"> </w:t>
      </w:r>
      <w:r>
        <w:t>we have a list of 8 shortlisted features (3 for polarity</w:t>
      </w:r>
      <w:r>
        <w:rPr>
          <w:spacing w:val="1"/>
        </w:rPr>
        <w:t xml:space="preserve"> </w:t>
      </w:r>
      <w:r>
        <w:t>classification and 5 for objectivity</w:t>
      </w:r>
      <w:r>
        <w:rPr>
          <w:spacing w:val="1"/>
        </w:rPr>
        <w:t xml:space="preserve"> </w:t>
      </w:r>
      <w:r>
        <w:t>classification). The following results are reported</w:t>
      </w:r>
      <w:r>
        <w:rPr>
          <w:spacing w:val="1"/>
        </w:rPr>
        <w:t xml:space="preserve"> </w:t>
      </w:r>
      <w:r>
        <w:t>after conducting 10-fold cross valida-</w:t>
      </w:r>
      <w:r>
        <w:rPr>
          <w:spacing w:val="1"/>
        </w:rPr>
        <w:t xml:space="preserve"> </w:t>
      </w:r>
      <w:r>
        <w:t>tion:</w:t>
      </w:r>
    </w:p>
    <w:tbl>
      <w:tblPr>
        <w:tblStyle w:val="5"/>
        <w:tblW w:w="0" w:type="auto"/>
        <w:tblInd w:w="196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44"/>
        <w:gridCol w:w="961"/>
        <w:gridCol w:w="958"/>
        <w:gridCol w:w="1121"/>
        <w:gridCol w:w="1232"/>
        <w:gridCol w:w="1232"/>
        <w:gridCol w:w="1100"/>
        <w:gridCol w:w="1473"/>
        <w:gridCol w:w="155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70" w:hRule="atLeast"/>
        </w:trPr>
        <w:tc>
          <w:tcPr>
            <w:tcW w:w="4684" w:type="dxa"/>
            <w:gridSpan w:val="4"/>
          </w:tcPr>
          <w:p>
            <w:pPr>
              <w:pStyle w:val="9"/>
              <w:ind w:left="98"/>
              <w:rPr>
                <w:sz w:val="32"/>
              </w:rPr>
            </w:pPr>
            <w:r>
              <w:rPr>
                <w:sz w:val="32"/>
              </w:rPr>
              <w:t>Classes</w:t>
            </w:r>
          </w:p>
        </w:tc>
        <w:tc>
          <w:tcPr>
            <w:tcW w:w="1232" w:type="dxa"/>
          </w:tcPr>
          <w:p>
            <w:pPr>
              <w:pStyle w:val="9"/>
              <w:ind w:left="97"/>
              <w:rPr>
                <w:sz w:val="32"/>
              </w:rPr>
            </w:pPr>
            <w:r>
              <w:rPr>
                <w:sz w:val="32"/>
              </w:rPr>
              <w:t>True</w:t>
            </w:r>
          </w:p>
          <w:p>
            <w:pPr>
              <w:pStyle w:val="9"/>
              <w:spacing w:before="134"/>
              <w:ind w:left="97"/>
              <w:rPr>
                <w:sz w:val="32"/>
              </w:rPr>
            </w:pPr>
            <w:r>
              <w:rPr>
                <w:sz w:val="32"/>
              </w:rPr>
              <w:t>Positive</w:t>
            </w:r>
          </w:p>
        </w:tc>
        <w:tc>
          <w:tcPr>
            <w:tcW w:w="1232" w:type="dxa"/>
          </w:tcPr>
          <w:p>
            <w:pPr>
              <w:pStyle w:val="9"/>
              <w:ind w:left="98"/>
              <w:rPr>
                <w:sz w:val="32"/>
              </w:rPr>
            </w:pPr>
            <w:r>
              <w:rPr>
                <w:sz w:val="32"/>
              </w:rPr>
              <w:t>False</w:t>
            </w:r>
          </w:p>
          <w:p>
            <w:pPr>
              <w:pStyle w:val="9"/>
              <w:spacing w:before="134"/>
              <w:ind w:left="98"/>
              <w:rPr>
                <w:sz w:val="32"/>
              </w:rPr>
            </w:pPr>
            <w:r>
              <w:rPr>
                <w:sz w:val="32"/>
              </w:rPr>
              <w:t>Positive</w:t>
            </w:r>
          </w:p>
        </w:tc>
        <w:tc>
          <w:tcPr>
            <w:tcW w:w="1100" w:type="dxa"/>
          </w:tcPr>
          <w:p>
            <w:pPr>
              <w:pStyle w:val="9"/>
              <w:ind w:left="98"/>
              <w:rPr>
                <w:sz w:val="32"/>
              </w:rPr>
            </w:pPr>
            <w:r>
              <w:rPr>
                <w:sz w:val="32"/>
              </w:rPr>
              <w:t>Recall</w:t>
            </w:r>
          </w:p>
        </w:tc>
        <w:tc>
          <w:tcPr>
            <w:tcW w:w="1473" w:type="dxa"/>
          </w:tcPr>
          <w:p>
            <w:pPr>
              <w:pStyle w:val="9"/>
              <w:ind w:left="94"/>
              <w:rPr>
                <w:sz w:val="32"/>
              </w:rPr>
            </w:pPr>
            <w:r>
              <w:rPr>
                <w:sz w:val="32"/>
              </w:rPr>
              <w:t>Precision</w:t>
            </w:r>
          </w:p>
        </w:tc>
        <w:tc>
          <w:tcPr>
            <w:tcW w:w="1552" w:type="dxa"/>
          </w:tcPr>
          <w:p>
            <w:pPr>
              <w:pStyle w:val="9"/>
              <w:ind w:left="93"/>
              <w:rPr>
                <w:sz w:val="32"/>
              </w:rPr>
            </w:pPr>
            <w:r>
              <w:rPr>
                <w:sz w:val="32"/>
              </w:rPr>
              <w:t>F-measure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23" w:hRule="atLeast"/>
        </w:trPr>
        <w:tc>
          <w:tcPr>
            <w:tcW w:w="1644" w:type="dxa"/>
          </w:tcPr>
          <w:p>
            <w:pPr>
              <w:pStyle w:val="9"/>
              <w:ind w:left="218"/>
              <w:rPr>
                <w:sz w:val="32"/>
              </w:rPr>
            </w:pPr>
            <w:r>
              <w:rPr>
                <w:sz w:val="32"/>
              </w:rPr>
              <w:t>Objective</w:t>
            </w:r>
          </w:p>
        </w:tc>
        <w:tc>
          <w:tcPr>
            <w:tcW w:w="961" w:type="dxa"/>
          </w:tcPr>
          <w:p>
            <w:pPr>
              <w:pStyle w:val="9"/>
              <w:ind w:left="220"/>
              <w:rPr>
                <w:sz w:val="32"/>
              </w:rPr>
            </w:pPr>
            <w:r>
              <w:rPr>
                <w:sz w:val="32"/>
              </w:rPr>
              <w:t>0.77</w:t>
            </w:r>
          </w:p>
        </w:tc>
        <w:tc>
          <w:tcPr>
            <w:tcW w:w="958" w:type="dxa"/>
          </w:tcPr>
          <w:p>
            <w:pPr>
              <w:pStyle w:val="9"/>
              <w:ind w:left="217"/>
              <w:rPr>
                <w:sz w:val="32"/>
              </w:rPr>
            </w:pPr>
            <w:r>
              <w:rPr>
                <w:sz w:val="32"/>
              </w:rPr>
              <w:t>0.27</w:t>
            </w:r>
          </w:p>
        </w:tc>
        <w:tc>
          <w:tcPr>
            <w:tcW w:w="1121" w:type="dxa"/>
          </w:tcPr>
          <w:p>
            <w:pPr>
              <w:pStyle w:val="9"/>
              <w:ind w:left="219"/>
              <w:rPr>
                <w:sz w:val="32"/>
              </w:rPr>
            </w:pPr>
            <w:r>
              <w:rPr>
                <w:sz w:val="32"/>
              </w:rPr>
              <w:t>0.77</w:t>
            </w:r>
          </w:p>
        </w:tc>
        <w:tc>
          <w:tcPr>
            <w:tcW w:w="1232" w:type="dxa"/>
          </w:tcPr>
          <w:p>
            <w:pPr>
              <w:pStyle w:val="9"/>
              <w:ind w:left="214"/>
              <w:rPr>
                <w:sz w:val="32"/>
              </w:rPr>
            </w:pPr>
            <w:r>
              <w:rPr>
                <w:sz w:val="32"/>
              </w:rPr>
              <w:t>0.75</w:t>
            </w:r>
          </w:p>
        </w:tc>
        <w:tc>
          <w:tcPr>
            <w:tcW w:w="5357" w:type="dxa"/>
            <w:gridSpan w:val="4"/>
          </w:tcPr>
          <w:p>
            <w:pPr>
              <w:pStyle w:val="9"/>
              <w:ind w:left="216"/>
              <w:rPr>
                <w:sz w:val="32"/>
              </w:rPr>
            </w:pPr>
            <w:r>
              <w:rPr>
                <w:sz w:val="32"/>
              </w:rPr>
              <w:t>0.76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25" w:hRule="atLeast"/>
        </w:trPr>
        <w:tc>
          <w:tcPr>
            <w:tcW w:w="1644" w:type="dxa"/>
          </w:tcPr>
          <w:p>
            <w:pPr>
              <w:pStyle w:val="9"/>
              <w:ind w:left="215"/>
              <w:rPr>
                <w:sz w:val="32"/>
              </w:rPr>
            </w:pPr>
            <w:r>
              <w:rPr>
                <w:sz w:val="32"/>
              </w:rPr>
              <w:t>Positive</w:t>
            </w:r>
          </w:p>
        </w:tc>
        <w:tc>
          <w:tcPr>
            <w:tcW w:w="961" w:type="dxa"/>
          </w:tcPr>
          <w:p>
            <w:pPr>
              <w:pStyle w:val="9"/>
              <w:ind w:left="220"/>
              <w:rPr>
                <w:sz w:val="32"/>
              </w:rPr>
            </w:pPr>
            <w:r>
              <w:rPr>
                <w:sz w:val="32"/>
              </w:rPr>
              <w:t>0.66</w:t>
            </w:r>
          </w:p>
        </w:tc>
        <w:tc>
          <w:tcPr>
            <w:tcW w:w="958" w:type="dxa"/>
          </w:tcPr>
          <w:p>
            <w:pPr>
              <w:pStyle w:val="9"/>
              <w:ind w:left="217"/>
              <w:rPr>
                <w:sz w:val="32"/>
              </w:rPr>
            </w:pPr>
            <w:r>
              <w:rPr>
                <w:sz w:val="32"/>
              </w:rPr>
              <w:t>0.11</w:t>
            </w:r>
          </w:p>
        </w:tc>
        <w:tc>
          <w:tcPr>
            <w:tcW w:w="1121" w:type="dxa"/>
          </w:tcPr>
          <w:p>
            <w:pPr>
              <w:pStyle w:val="9"/>
              <w:ind w:left="219"/>
              <w:rPr>
                <w:sz w:val="32"/>
              </w:rPr>
            </w:pPr>
            <w:r>
              <w:rPr>
                <w:sz w:val="32"/>
              </w:rPr>
              <w:t>0.66</w:t>
            </w:r>
          </w:p>
        </w:tc>
        <w:tc>
          <w:tcPr>
            <w:tcW w:w="1232" w:type="dxa"/>
          </w:tcPr>
          <w:p>
            <w:pPr>
              <w:pStyle w:val="9"/>
              <w:ind w:left="214"/>
              <w:rPr>
                <w:sz w:val="32"/>
              </w:rPr>
            </w:pPr>
            <w:r>
              <w:rPr>
                <w:sz w:val="32"/>
              </w:rPr>
              <w:t>0.70</w:t>
            </w:r>
          </w:p>
        </w:tc>
        <w:tc>
          <w:tcPr>
            <w:tcW w:w="5357" w:type="dxa"/>
            <w:gridSpan w:val="4"/>
          </w:tcPr>
          <w:p>
            <w:pPr>
              <w:pStyle w:val="9"/>
              <w:ind w:left="216"/>
              <w:rPr>
                <w:sz w:val="32"/>
              </w:rPr>
            </w:pPr>
            <w:r>
              <w:rPr>
                <w:sz w:val="32"/>
              </w:rPr>
              <w:t>0.68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23" w:hRule="atLeast"/>
        </w:trPr>
        <w:tc>
          <w:tcPr>
            <w:tcW w:w="1644" w:type="dxa"/>
          </w:tcPr>
          <w:p>
            <w:pPr>
              <w:pStyle w:val="9"/>
              <w:ind w:left="213"/>
              <w:rPr>
                <w:sz w:val="32"/>
              </w:rPr>
            </w:pPr>
            <w:r>
              <w:rPr>
                <w:sz w:val="32"/>
              </w:rPr>
              <w:t>Negative</w:t>
            </w:r>
          </w:p>
        </w:tc>
        <w:tc>
          <w:tcPr>
            <w:tcW w:w="961" w:type="dxa"/>
          </w:tcPr>
          <w:p>
            <w:pPr>
              <w:pStyle w:val="9"/>
              <w:ind w:left="220"/>
              <w:rPr>
                <w:sz w:val="32"/>
              </w:rPr>
            </w:pPr>
            <w:r>
              <w:rPr>
                <w:sz w:val="32"/>
              </w:rPr>
              <w:t>0.60</w:t>
            </w:r>
          </w:p>
        </w:tc>
        <w:tc>
          <w:tcPr>
            <w:tcW w:w="958" w:type="dxa"/>
          </w:tcPr>
          <w:p>
            <w:pPr>
              <w:pStyle w:val="9"/>
              <w:ind w:left="217"/>
              <w:rPr>
                <w:sz w:val="32"/>
              </w:rPr>
            </w:pPr>
            <w:r>
              <w:rPr>
                <w:sz w:val="32"/>
              </w:rPr>
              <w:t>0.10</w:t>
            </w:r>
          </w:p>
        </w:tc>
        <w:tc>
          <w:tcPr>
            <w:tcW w:w="1121" w:type="dxa"/>
          </w:tcPr>
          <w:p>
            <w:pPr>
              <w:pStyle w:val="9"/>
              <w:ind w:left="219"/>
              <w:rPr>
                <w:sz w:val="32"/>
              </w:rPr>
            </w:pPr>
            <w:r>
              <w:rPr>
                <w:sz w:val="32"/>
              </w:rPr>
              <w:t>0.59</w:t>
            </w:r>
          </w:p>
        </w:tc>
        <w:tc>
          <w:tcPr>
            <w:tcW w:w="1232" w:type="dxa"/>
          </w:tcPr>
          <w:p>
            <w:pPr>
              <w:pStyle w:val="9"/>
              <w:ind w:left="214"/>
              <w:rPr>
                <w:sz w:val="32"/>
              </w:rPr>
            </w:pPr>
            <w:r>
              <w:rPr>
                <w:sz w:val="32"/>
              </w:rPr>
              <w:t>0.61</w:t>
            </w:r>
          </w:p>
        </w:tc>
        <w:tc>
          <w:tcPr>
            <w:tcW w:w="5357" w:type="dxa"/>
            <w:gridSpan w:val="4"/>
          </w:tcPr>
          <w:p>
            <w:pPr>
              <w:pStyle w:val="9"/>
              <w:ind w:left="216"/>
              <w:rPr>
                <w:sz w:val="32"/>
              </w:rPr>
            </w:pPr>
            <w:r>
              <w:rPr>
                <w:sz w:val="32"/>
              </w:rPr>
              <w:t>0.60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25" w:hRule="atLeast"/>
        </w:trPr>
        <w:tc>
          <w:tcPr>
            <w:tcW w:w="1644" w:type="dxa"/>
          </w:tcPr>
          <w:p>
            <w:pPr>
              <w:pStyle w:val="9"/>
              <w:ind w:left="213"/>
              <w:rPr>
                <w:sz w:val="32"/>
              </w:rPr>
            </w:pPr>
            <w:r>
              <w:rPr>
                <w:sz w:val="32"/>
              </w:rPr>
              <w:t>Average</w:t>
            </w:r>
          </w:p>
        </w:tc>
        <w:tc>
          <w:tcPr>
            <w:tcW w:w="961" w:type="dxa"/>
          </w:tcPr>
          <w:p>
            <w:pPr>
              <w:pStyle w:val="9"/>
              <w:ind w:left="220"/>
              <w:rPr>
                <w:sz w:val="32"/>
              </w:rPr>
            </w:pPr>
            <w:r>
              <w:rPr>
                <w:sz w:val="32"/>
              </w:rPr>
              <w:t>0.70</w:t>
            </w:r>
          </w:p>
        </w:tc>
        <w:tc>
          <w:tcPr>
            <w:tcW w:w="958" w:type="dxa"/>
          </w:tcPr>
          <w:p>
            <w:pPr>
              <w:pStyle w:val="9"/>
              <w:ind w:left="217"/>
              <w:rPr>
                <w:sz w:val="32"/>
              </w:rPr>
            </w:pPr>
            <w:r>
              <w:rPr>
                <w:sz w:val="32"/>
              </w:rPr>
              <w:t>0.19</w:t>
            </w:r>
          </w:p>
        </w:tc>
        <w:tc>
          <w:tcPr>
            <w:tcW w:w="1121" w:type="dxa"/>
          </w:tcPr>
          <w:p>
            <w:pPr>
              <w:pStyle w:val="9"/>
              <w:ind w:left="219"/>
              <w:rPr>
                <w:sz w:val="32"/>
              </w:rPr>
            </w:pPr>
            <w:r>
              <w:rPr>
                <w:sz w:val="32"/>
              </w:rPr>
              <w:t>0.703</w:t>
            </w:r>
          </w:p>
        </w:tc>
        <w:tc>
          <w:tcPr>
            <w:tcW w:w="1232" w:type="dxa"/>
          </w:tcPr>
          <w:p>
            <w:pPr>
              <w:pStyle w:val="9"/>
              <w:ind w:left="214"/>
              <w:rPr>
                <w:sz w:val="32"/>
              </w:rPr>
            </w:pPr>
            <w:r>
              <w:rPr>
                <w:sz w:val="32"/>
              </w:rPr>
              <w:t>0.703</w:t>
            </w:r>
          </w:p>
        </w:tc>
        <w:tc>
          <w:tcPr>
            <w:tcW w:w="5357" w:type="dxa"/>
            <w:gridSpan w:val="4"/>
          </w:tcPr>
          <w:p>
            <w:pPr>
              <w:pStyle w:val="9"/>
              <w:ind w:left="216"/>
              <w:rPr>
                <w:sz w:val="32"/>
              </w:rPr>
            </w:pPr>
            <w:r>
              <w:rPr>
                <w:sz w:val="32"/>
              </w:rPr>
              <w:t>0.703</w:t>
            </w:r>
          </w:p>
        </w:tc>
      </w:tr>
    </w:tbl>
    <w:p>
      <w:pPr>
        <w:pStyle w:val="6"/>
        <w:rPr>
          <w:sz w:val="34"/>
        </w:rPr>
      </w:pPr>
    </w:p>
    <w:p>
      <w:pPr>
        <w:pStyle w:val="3"/>
        <w:spacing w:before="218"/>
        <w:ind w:left="2378" w:right="2718"/>
        <w:jc w:val="center"/>
      </w:pPr>
      <w:r>
        <w:rPr>
          <w:color w:val="4F81BC"/>
        </w:rPr>
        <w:t>Table</w:t>
      </w:r>
      <w:r>
        <w:rPr>
          <w:color w:val="4F81BC"/>
          <w:spacing w:val="-3"/>
        </w:rPr>
        <w:t xml:space="preserve"> </w:t>
      </w:r>
      <w:r>
        <w:rPr>
          <w:color w:val="4F81BC"/>
        </w:rPr>
        <w:t>9:</w:t>
      </w:r>
      <w:r>
        <w:rPr>
          <w:color w:val="4F81BC"/>
          <w:spacing w:val="-2"/>
        </w:rPr>
        <w:t xml:space="preserve"> </w:t>
      </w:r>
      <w:r>
        <w:rPr>
          <w:color w:val="4F81BC"/>
        </w:rPr>
        <w:t>Final Results</w:t>
      </w:r>
      <w:r>
        <w:rPr>
          <w:color w:val="4F81BC"/>
          <w:spacing w:val="-3"/>
        </w:rPr>
        <w:t xml:space="preserve"> </w:t>
      </w:r>
      <w:r>
        <w:rPr>
          <w:color w:val="4F81BC"/>
        </w:rPr>
        <w:t>using</w:t>
      </w:r>
      <w:r>
        <w:rPr>
          <w:color w:val="4F81BC"/>
          <w:spacing w:val="-1"/>
        </w:rPr>
        <w:t xml:space="preserve"> </w:t>
      </w:r>
      <w:r>
        <w:rPr>
          <w:color w:val="4F81BC"/>
        </w:rPr>
        <w:t>SVM</w:t>
      </w:r>
      <w:r>
        <w:rPr>
          <w:color w:val="4F81BC"/>
          <w:spacing w:val="2"/>
        </w:rPr>
        <w:t xml:space="preserve"> </w:t>
      </w:r>
      <w:r>
        <w:rPr>
          <w:color w:val="4F81BC"/>
        </w:rPr>
        <w:t>at</w:t>
      </w:r>
      <w:r>
        <w:rPr>
          <w:color w:val="4F81BC"/>
          <w:spacing w:val="-4"/>
        </w:rPr>
        <w:t xml:space="preserve"> </w:t>
      </w:r>
      <w:r>
        <w:rPr>
          <w:color w:val="4F81BC"/>
        </w:rPr>
        <w:t>Step 2</w:t>
      </w:r>
      <w:r>
        <w:rPr>
          <w:color w:val="4F81BC"/>
          <w:spacing w:val="-2"/>
        </w:rPr>
        <w:t xml:space="preserve"> </w:t>
      </w:r>
      <w:r>
        <w:rPr>
          <w:color w:val="4F81BC"/>
        </w:rPr>
        <w:t>and</w:t>
      </w:r>
      <w:r>
        <w:rPr>
          <w:color w:val="4F81BC"/>
          <w:spacing w:val="-2"/>
        </w:rPr>
        <w:t xml:space="preserve"> </w:t>
      </w:r>
      <w:r>
        <w:rPr>
          <w:color w:val="4F81BC"/>
        </w:rPr>
        <w:t>Naive</w:t>
      </w:r>
      <w:r>
        <w:rPr>
          <w:color w:val="4F81BC"/>
          <w:spacing w:val="-3"/>
        </w:rPr>
        <w:t xml:space="preserve"> </w:t>
      </w:r>
      <w:r>
        <w:rPr>
          <w:color w:val="4F81BC"/>
        </w:rPr>
        <w:t>Bayes</w:t>
      </w:r>
      <w:r>
        <w:rPr>
          <w:color w:val="4F81BC"/>
          <w:spacing w:val="-2"/>
        </w:rPr>
        <w:t xml:space="preserve"> </w:t>
      </w:r>
      <w:r>
        <w:rPr>
          <w:color w:val="4F81BC"/>
        </w:rPr>
        <w:t>at</w:t>
      </w:r>
      <w:r>
        <w:rPr>
          <w:color w:val="4F81BC"/>
          <w:spacing w:val="-3"/>
        </w:rPr>
        <w:t xml:space="preserve"> </w:t>
      </w:r>
      <w:r>
        <w:rPr>
          <w:color w:val="4F81BC"/>
        </w:rPr>
        <w:t>Step</w:t>
      </w:r>
      <w:r>
        <w:rPr>
          <w:color w:val="4F81BC"/>
          <w:spacing w:val="-1"/>
        </w:rPr>
        <w:t xml:space="preserve"> </w:t>
      </w:r>
      <w:r>
        <w:rPr>
          <w:color w:val="4F81BC"/>
        </w:rPr>
        <w:t>1</w:t>
      </w:r>
    </w:p>
    <w:p>
      <w:pPr>
        <w:pStyle w:val="6"/>
        <w:spacing w:before="287"/>
        <w:ind w:left="852" w:right="875"/>
        <w:jc w:val="both"/>
      </w:pPr>
      <w:r>
        <w:t>In comparison with these results, Koulompis et al. [7] reports average F measure of 68%. However</w:t>
      </w:r>
      <w:r>
        <w:rPr>
          <w:spacing w:val="1"/>
        </w:rPr>
        <w:t xml:space="preserve"> </w:t>
      </w:r>
      <w:r>
        <w:t>when they include another portion of their data into their</w:t>
      </w:r>
      <w:r>
        <w:rPr>
          <w:spacing w:val="1"/>
        </w:rPr>
        <w:t xml:space="preserve"> </w:t>
      </w:r>
      <w:r>
        <w:t>classification process (which they call the</w:t>
      </w:r>
      <w:r>
        <w:rPr>
          <w:spacing w:val="1"/>
        </w:rPr>
        <w:t xml:space="preserve"> </w:t>
      </w:r>
      <w:r>
        <w:t>HASH data), their average F-measure drops</w:t>
      </w:r>
      <w:r>
        <w:rPr>
          <w:spacing w:val="1"/>
        </w:rPr>
        <w:t xml:space="preserve"> </w:t>
      </w:r>
      <w:r>
        <w:t>to 65%. In contrast to this we achieve average F-</w:t>
      </w:r>
      <w:r>
        <w:rPr>
          <w:spacing w:val="1"/>
        </w:rPr>
        <w:t xml:space="preserve"> </w:t>
      </w:r>
      <w:r>
        <w:t>measure of more than 70% which</w:t>
      </w:r>
      <w:r>
        <w:rPr>
          <w:spacing w:val="1"/>
        </w:rPr>
        <w:t xml:space="preserve"> </w:t>
      </w:r>
      <w:r>
        <w:t>shows better performance than either of these results. Moreover</w:t>
      </w:r>
      <w:r>
        <w:rPr>
          <w:spacing w:val="1"/>
        </w:rPr>
        <w:t xml:space="preserve"> </w:t>
      </w:r>
      <w:r>
        <w:t>we make use of only</w:t>
      </w:r>
      <w:r>
        <w:rPr>
          <w:spacing w:val="1"/>
        </w:rPr>
        <w:t xml:space="preserve"> </w:t>
      </w:r>
      <w:r>
        <w:t>8 features and 9,000 labelled tweets, while their process involves about 15</w:t>
      </w:r>
      <w:r>
        <w:rPr>
          <w:spacing w:val="1"/>
        </w:rPr>
        <w:t xml:space="preserve"> </w:t>
      </w:r>
      <w:r>
        <w:t>features in</w:t>
      </w:r>
      <w:r>
        <w:rPr>
          <w:spacing w:val="1"/>
        </w:rPr>
        <w:t xml:space="preserve"> </w:t>
      </w:r>
      <w:r>
        <w:t>total and more than 220,000 tweets in their training set. Our unigram word models are</w:t>
      </w:r>
      <w:r>
        <w:rPr>
          <w:spacing w:val="1"/>
        </w:rPr>
        <w:t xml:space="preserve"> </w:t>
      </w:r>
      <w:r>
        <w:t>also simpler than theirs, because they incorporate negation into their word models. However like in</w:t>
      </w:r>
      <w:r>
        <w:rPr>
          <w:spacing w:val="1"/>
        </w:rPr>
        <w:t xml:space="preserve"> </w:t>
      </w:r>
      <w:r>
        <w:t>the case of (1-9) their tweets are not labelled by humans, but rather</w:t>
      </w:r>
      <w:r>
        <w:rPr>
          <w:spacing w:val="1"/>
        </w:rPr>
        <w:t xml:space="preserve"> </w:t>
      </w:r>
      <w:r>
        <w:t>undergo noisy labelling in two</w:t>
      </w:r>
      <w:r>
        <w:rPr>
          <w:spacing w:val="1"/>
        </w:rPr>
        <w:t xml:space="preserve"> </w:t>
      </w:r>
      <w:r>
        <w:t>ways:</w:t>
      </w:r>
      <w:r>
        <w:rPr>
          <w:spacing w:val="-2"/>
        </w:rPr>
        <w:t xml:space="preserve"> </w:t>
      </w:r>
      <w:r>
        <w:t>labels</w:t>
      </w:r>
      <w:r>
        <w:rPr>
          <w:spacing w:val="-1"/>
        </w:rPr>
        <w:t xml:space="preserve"> </w:t>
      </w:r>
      <w:r>
        <w:t>acquired from</w:t>
      </w:r>
      <w:r>
        <w:rPr>
          <w:spacing w:val="-5"/>
        </w:rPr>
        <w:t xml:space="preserve"> </w:t>
      </w:r>
      <w:r>
        <w:t>positive</w:t>
      </w:r>
      <w:r>
        <w:rPr>
          <w:spacing w:val="-1"/>
        </w:rPr>
        <w:t xml:space="preserve"> </w:t>
      </w:r>
      <w:r>
        <w:t>and</w:t>
      </w:r>
      <w:r>
        <w:rPr>
          <w:spacing w:val="1"/>
        </w:rPr>
        <w:t xml:space="preserve"> </w:t>
      </w:r>
      <w:r>
        <w:t>negative</w:t>
      </w:r>
      <w:r>
        <w:rPr>
          <w:spacing w:val="-2"/>
        </w:rPr>
        <w:t xml:space="preserve"> </w:t>
      </w:r>
      <w:r>
        <w:t>emoticons</w:t>
      </w:r>
      <w:r>
        <w:rPr>
          <w:spacing w:val="-1"/>
        </w:rPr>
        <w:t xml:space="preserve"> </w:t>
      </w:r>
      <w:r>
        <w:t>and hashtags.</w:t>
      </w:r>
    </w:p>
    <w:p>
      <w:pPr>
        <w:pStyle w:val="6"/>
        <w:spacing w:before="231"/>
        <w:ind w:left="855" w:right="2291" w:firstLine="720"/>
        <w:jc w:val="both"/>
      </w:pPr>
      <w:r>
        <w:t>Finally we conclude that our classification approach provides improvement in</w:t>
      </w:r>
      <w:r>
        <w:rPr>
          <w:spacing w:val="1"/>
        </w:rPr>
        <w:t xml:space="preserve"> </w:t>
      </w:r>
      <w:r>
        <w:t>ac-</w:t>
      </w:r>
      <w:r>
        <w:rPr>
          <w:spacing w:val="1"/>
        </w:rPr>
        <w:t xml:space="preserve"> </w:t>
      </w:r>
      <w:r>
        <w:t>curacy</w:t>
      </w:r>
      <w:r>
        <w:rPr>
          <w:spacing w:val="6"/>
        </w:rPr>
        <w:t xml:space="preserve"> </w:t>
      </w:r>
      <w:r>
        <w:t>by</w:t>
      </w:r>
      <w:r>
        <w:rPr>
          <w:spacing w:val="5"/>
        </w:rPr>
        <w:t xml:space="preserve"> </w:t>
      </w:r>
      <w:r>
        <w:t>using</w:t>
      </w:r>
      <w:r>
        <w:rPr>
          <w:spacing w:val="8"/>
        </w:rPr>
        <w:t xml:space="preserve"> </w:t>
      </w:r>
      <w:r>
        <w:t>even</w:t>
      </w:r>
      <w:r>
        <w:rPr>
          <w:spacing w:val="7"/>
        </w:rPr>
        <w:t xml:space="preserve"> </w:t>
      </w:r>
      <w:r>
        <w:t>the</w:t>
      </w:r>
      <w:r>
        <w:rPr>
          <w:spacing w:val="6"/>
        </w:rPr>
        <w:t xml:space="preserve"> </w:t>
      </w:r>
      <w:r>
        <w:t>simplest</w:t>
      </w:r>
      <w:r>
        <w:rPr>
          <w:spacing w:val="8"/>
        </w:rPr>
        <w:t xml:space="preserve"> </w:t>
      </w:r>
      <w:r>
        <w:t>features</w:t>
      </w:r>
      <w:r>
        <w:rPr>
          <w:spacing w:val="6"/>
        </w:rPr>
        <w:t xml:space="preserve"> </w:t>
      </w:r>
      <w:r>
        <w:t>and</w:t>
      </w:r>
      <w:r>
        <w:rPr>
          <w:spacing w:val="7"/>
        </w:rPr>
        <w:t xml:space="preserve"> </w:t>
      </w:r>
      <w:r>
        <w:t>small</w:t>
      </w:r>
      <w:r>
        <w:rPr>
          <w:spacing w:val="7"/>
        </w:rPr>
        <w:t xml:space="preserve"> </w:t>
      </w:r>
      <w:r>
        <w:t>amount</w:t>
      </w:r>
      <w:r>
        <w:rPr>
          <w:spacing w:val="6"/>
        </w:rPr>
        <w:t xml:space="preserve"> </w:t>
      </w:r>
      <w:r>
        <w:t>of</w:t>
      </w:r>
      <w:r>
        <w:rPr>
          <w:spacing w:val="7"/>
        </w:rPr>
        <w:t xml:space="preserve"> </w:t>
      </w:r>
      <w:r>
        <w:t>data</w:t>
      </w:r>
      <w:r>
        <w:rPr>
          <w:spacing w:val="7"/>
        </w:rPr>
        <w:t xml:space="preserve"> </w:t>
      </w:r>
      <w:r>
        <w:t>set.</w:t>
      </w:r>
      <w:r>
        <w:rPr>
          <w:spacing w:val="6"/>
        </w:rPr>
        <w:t xml:space="preserve"> </w:t>
      </w:r>
      <w:r>
        <w:t>However</w:t>
      </w:r>
      <w:r>
        <w:rPr>
          <w:spacing w:val="19"/>
        </w:rPr>
        <w:t xml:space="preserve"> </w:t>
      </w:r>
      <w:r>
        <w:t>there</w:t>
      </w:r>
    </w:p>
    <w:p>
      <w:pPr>
        <w:spacing w:after="0"/>
        <w:jc w:val="both"/>
        <w:sectPr>
          <w:pgSz w:w="15850" w:h="15310" w:orient="landscape"/>
          <w:pgMar w:top="1360" w:right="560" w:bottom="1180" w:left="700" w:header="0" w:footer="995" w:gutter="0"/>
          <w:cols w:space="720" w:num="1"/>
        </w:sectPr>
      </w:pPr>
    </w:p>
    <w:p>
      <w:pPr>
        <w:pStyle w:val="6"/>
        <w:spacing w:before="62"/>
        <w:ind w:left="855" w:right="2176"/>
      </w:pPr>
      <w:r>
        <w:t>are</w:t>
      </w:r>
      <w:r>
        <w:rPr>
          <w:spacing w:val="5"/>
        </w:rPr>
        <w:t xml:space="preserve"> </w:t>
      </w:r>
      <w:r>
        <w:t>still</w:t>
      </w:r>
      <w:r>
        <w:rPr>
          <w:spacing w:val="9"/>
        </w:rPr>
        <w:t xml:space="preserve"> </w:t>
      </w:r>
      <w:r>
        <w:t>a</w:t>
      </w:r>
      <w:r>
        <w:rPr>
          <w:spacing w:val="7"/>
        </w:rPr>
        <w:t xml:space="preserve"> </w:t>
      </w:r>
      <w:r>
        <w:t>number</w:t>
      </w:r>
      <w:r>
        <w:rPr>
          <w:spacing w:val="8"/>
        </w:rPr>
        <w:t xml:space="preserve"> </w:t>
      </w:r>
      <w:r>
        <w:t>of</w:t>
      </w:r>
      <w:r>
        <w:rPr>
          <w:spacing w:val="8"/>
        </w:rPr>
        <w:t xml:space="preserve"> </w:t>
      </w:r>
      <w:r>
        <w:t>things</w:t>
      </w:r>
      <w:r>
        <w:rPr>
          <w:spacing w:val="7"/>
        </w:rPr>
        <w:t xml:space="preserve"> </w:t>
      </w:r>
      <w:r>
        <w:t>we</w:t>
      </w:r>
      <w:r>
        <w:rPr>
          <w:spacing w:val="12"/>
        </w:rPr>
        <w:t xml:space="preserve"> </w:t>
      </w:r>
      <w:r>
        <w:t>would</w:t>
      </w:r>
      <w:r>
        <w:rPr>
          <w:spacing w:val="8"/>
        </w:rPr>
        <w:t xml:space="preserve"> </w:t>
      </w:r>
      <w:r>
        <w:t>like</w:t>
      </w:r>
      <w:r>
        <w:rPr>
          <w:spacing w:val="6"/>
        </w:rPr>
        <w:t xml:space="preserve"> </w:t>
      </w:r>
      <w:r>
        <w:t>to</w:t>
      </w:r>
      <w:r>
        <w:rPr>
          <w:spacing w:val="8"/>
        </w:rPr>
        <w:t xml:space="preserve"> </w:t>
      </w:r>
      <w:r>
        <w:t>consider</w:t>
      </w:r>
      <w:r>
        <w:rPr>
          <w:spacing w:val="8"/>
        </w:rPr>
        <w:t xml:space="preserve"> </w:t>
      </w:r>
      <w:r>
        <w:t>as</w:t>
      </w:r>
      <w:r>
        <w:rPr>
          <w:spacing w:val="8"/>
        </w:rPr>
        <w:t xml:space="preserve"> </w:t>
      </w:r>
      <w:r>
        <w:t>future</w:t>
      </w:r>
      <w:r>
        <w:rPr>
          <w:spacing w:val="5"/>
        </w:rPr>
        <w:t xml:space="preserve"> </w:t>
      </w:r>
      <w:r>
        <w:t>work</w:t>
      </w:r>
      <w:r>
        <w:rPr>
          <w:spacing w:val="8"/>
        </w:rPr>
        <w:t xml:space="preserve"> </w:t>
      </w:r>
      <w:r>
        <w:t>which</w:t>
      </w:r>
      <w:r>
        <w:rPr>
          <w:spacing w:val="7"/>
        </w:rPr>
        <w:t xml:space="preserve"> </w:t>
      </w:r>
      <w:r>
        <w:t>we</w:t>
      </w:r>
      <w:r>
        <w:rPr>
          <w:spacing w:val="18"/>
        </w:rPr>
        <w:t xml:space="preserve"> </w:t>
      </w:r>
      <w:r>
        <w:t>mention</w:t>
      </w:r>
      <w:r>
        <w:rPr>
          <w:spacing w:val="-77"/>
        </w:rPr>
        <w:t xml:space="preserve"> </w:t>
      </w:r>
      <w:r>
        <w:t>in</w:t>
      </w:r>
      <w:r>
        <w:rPr>
          <w:spacing w:val="-1"/>
        </w:rPr>
        <w:t xml:space="preserve"> </w:t>
      </w:r>
      <w:r>
        <w:t>the</w:t>
      </w:r>
      <w:r>
        <w:rPr>
          <w:spacing w:val="-1"/>
        </w:rPr>
        <w:t xml:space="preserve"> </w:t>
      </w:r>
      <w:r>
        <w:t>next</w:t>
      </w:r>
      <w:r>
        <w:rPr>
          <w:spacing w:val="-1"/>
        </w:rPr>
        <w:t xml:space="preserve"> </w:t>
      </w:r>
      <w:r>
        <w:t>section.</w:t>
      </w:r>
    </w:p>
    <w:p>
      <w:pPr>
        <w:spacing w:after="0"/>
        <w:sectPr>
          <w:pgSz w:w="15850" w:h="15310" w:orient="landscape"/>
          <w:pgMar w:top="1360" w:right="560" w:bottom="1180" w:left="700" w:header="0" w:footer="995" w:gutter="0"/>
          <w:cols w:space="720" w:num="1"/>
        </w:sectPr>
      </w:pPr>
    </w:p>
    <w:p>
      <w:pPr>
        <w:pStyle w:val="3"/>
      </w:pPr>
      <w:r>
        <w:rPr>
          <w:u w:val="thick"/>
        </w:rPr>
        <w:t>CONCLUSION</w:t>
      </w:r>
      <w:r>
        <w:rPr>
          <w:spacing w:val="-1"/>
          <w:u w:val="thick"/>
        </w:rPr>
        <w:t xml:space="preserve"> </w:t>
      </w:r>
      <w:r>
        <w:rPr>
          <w:u w:val="thick"/>
        </w:rPr>
        <w:t>:</w:t>
      </w:r>
    </w:p>
    <w:p>
      <w:pPr>
        <w:pStyle w:val="6"/>
        <w:rPr>
          <w:b/>
          <w:sz w:val="20"/>
        </w:rPr>
      </w:pPr>
    </w:p>
    <w:p>
      <w:pPr>
        <w:pStyle w:val="6"/>
        <w:rPr>
          <w:b/>
          <w:sz w:val="20"/>
        </w:rPr>
      </w:pPr>
    </w:p>
    <w:p>
      <w:pPr>
        <w:pStyle w:val="6"/>
        <w:spacing w:before="9"/>
        <w:rPr>
          <w:b/>
          <w:sz w:val="16"/>
        </w:rPr>
      </w:pPr>
    </w:p>
    <w:p>
      <w:pPr>
        <w:pStyle w:val="6"/>
        <w:spacing w:before="86"/>
        <w:ind w:left="740"/>
        <w:jc w:val="both"/>
      </w:pPr>
      <w:r>
        <w:t>Nowadays,</w:t>
      </w:r>
      <w:r>
        <w:rPr>
          <w:spacing w:val="-1"/>
        </w:rPr>
        <w:t xml:space="preserve"> </w:t>
      </w:r>
      <w:r>
        <w:t>sentiment</w:t>
      </w:r>
      <w:r>
        <w:rPr>
          <w:spacing w:val="-3"/>
        </w:rPr>
        <w:t xml:space="preserve"> </w:t>
      </w:r>
      <w:r>
        <w:t>analysis</w:t>
      </w:r>
      <w:r>
        <w:rPr>
          <w:spacing w:val="-4"/>
        </w:rPr>
        <w:t xml:space="preserve"> </w:t>
      </w:r>
      <w:r>
        <w:t>or</w:t>
      </w:r>
      <w:r>
        <w:rPr>
          <w:spacing w:val="-1"/>
        </w:rPr>
        <w:t xml:space="preserve"> </w:t>
      </w:r>
      <w:r>
        <w:t>opinion mining</w:t>
      </w:r>
      <w:r>
        <w:rPr>
          <w:spacing w:val="-3"/>
        </w:rPr>
        <w:t xml:space="preserve"> </w:t>
      </w:r>
      <w:r>
        <w:t>is</w:t>
      </w:r>
      <w:r>
        <w:rPr>
          <w:spacing w:val="-3"/>
        </w:rPr>
        <w:t xml:space="preserve"> </w:t>
      </w:r>
      <w:r>
        <w:t>a</w:t>
      </w:r>
      <w:r>
        <w:rPr>
          <w:spacing w:val="-5"/>
        </w:rPr>
        <w:t xml:space="preserve"> </w:t>
      </w:r>
      <w:r>
        <w:t>hot</w:t>
      </w:r>
      <w:r>
        <w:rPr>
          <w:spacing w:val="-3"/>
        </w:rPr>
        <w:t xml:space="preserve"> </w:t>
      </w:r>
      <w:r>
        <w:t>topic</w:t>
      </w:r>
      <w:r>
        <w:rPr>
          <w:spacing w:val="-3"/>
        </w:rPr>
        <w:t xml:space="preserve"> </w:t>
      </w:r>
      <w:r>
        <w:t>in</w:t>
      </w:r>
      <w:r>
        <w:rPr>
          <w:spacing w:val="-1"/>
        </w:rPr>
        <w:t xml:space="preserve"> </w:t>
      </w:r>
      <w:r>
        <w:t>machine</w:t>
      </w:r>
      <w:r>
        <w:rPr>
          <w:spacing w:val="-3"/>
        </w:rPr>
        <w:t xml:space="preserve"> </w:t>
      </w:r>
      <w:r>
        <w:t>learning.</w:t>
      </w:r>
    </w:p>
    <w:p>
      <w:pPr>
        <w:pStyle w:val="6"/>
        <w:spacing w:before="189" w:line="259" w:lineRule="auto"/>
        <w:ind w:left="740" w:right="874"/>
        <w:jc w:val="both"/>
      </w:pPr>
      <w:r>
        <w:t>In this project, we tried to show the basic way of classifying tweets into positive or negative category</w:t>
      </w:r>
      <w:r>
        <w:rPr>
          <w:spacing w:val="-77"/>
        </w:rPr>
        <w:t xml:space="preserve"> </w:t>
      </w:r>
      <w:r>
        <w:t>using Naïve Bayes as baseline and how language models are related to the Naïve Bayes and can pro-</w:t>
      </w:r>
      <w:r>
        <w:rPr>
          <w:spacing w:val="1"/>
        </w:rPr>
        <w:t xml:space="preserve"> </w:t>
      </w:r>
      <w:r>
        <w:t>duce better results. We could further improve our classifier by trying to extract more features from</w:t>
      </w:r>
      <w:r>
        <w:rPr>
          <w:spacing w:val="1"/>
        </w:rPr>
        <w:t xml:space="preserve"> </w:t>
      </w:r>
      <w:r>
        <w:t>the tweets, trying different kinds of features, tuning the parameters of the naïve Bayes classifier, or</w:t>
      </w:r>
      <w:r>
        <w:rPr>
          <w:spacing w:val="1"/>
        </w:rPr>
        <w:t xml:space="preserve"> </w:t>
      </w:r>
      <w:r>
        <w:t>trying</w:t>
      </w:r>
      <w:r>
        <w:rPr>
          <w:spacing w:val="-1"/>
        </w:rPr>
        <w:t xml:space="preserve"> </w:t>
      </w:r>
      <w:r>
        <w:t>another</w:t>
      </w:r>
      <w:r>
        <w:rPr>
          <w:spacing w:val="-2"/>
        </w:rPr>
        <w:t xml:space="preserve"> </w:t>
      </w:r>
      <w:r>
        <w:t>classifier</w:t>
      </w:r>
      <w:r>
        <w:rPr>
          <w:spacing w:val="-2"/>
        </w:rPr>
        <w:t xml:space="preserve"> </w:t>
      </w:r>
      <w:r>
        <w:t>all</w:t>
      </w:r>
      <w:r>
        <w:rPr>
          <w:spacing w:val="-1"/>
        </w:rPr>
        <w:t xml:space="preserve"> </w:t>
      </w:r>
      <w:r>
        <w:t>together.</w:t>
      </w:r>
    </w:p>
    <w:p>
      <w:pPr>
        <w:pStyle w:val="6"/>
        <w:spacing w:before="4"/>
        <w:rPr>
          <w:sz w:val="48"/>
        </w:rPr>
      </w:pPr>
    </w:p>
    <w:p>
      <w:pPr>
        <w:pStyle w:val="8"/>
        <w:numPr>
          <w:ilvl w:val="0"/>
          <w:numId w:val="2"/>
        </w:numPr>
        <w:tabs>
          <w:tab w:val="left" w:pos="1460"/>
          <w:tab w:val="left" w:pos="1461"/>
        </w:tabs>
        <w:spacing w:before="0" w:after="0" w:line="240" w:lineRule="auto"/>
        <w:ind w:left="1460" w:right="0" w:hanging="361"/>
        <w:jc w:val="left"/>
        <w:rPr>
          <w:sz w:val="32"/>
        </w:rPr>
      </w:pPr>
      <w:r>
        <w:rPr>
          <w:sz w:val="32"/>
        </w:rPr>
        <w:t>Upon</w:t>
      </w:r>
      <w:r>
        <w:rPr>
          <w:spacing w:val="-2"/>
          <w:sz w:val="32"/>
        </w:rPr>
        <w:t xml:space="preserve"> </w:t>
      </w:r>
      <w:r>
        <w:rPr>
          <w:sz w:val="32"/>
        </w:rPr>
        <w:t>evaluating</w:t>
      </w:r>
      <w:r>
        <w:rPr>
          <w:spacing w:val="-1"/>
          <w:sz w:val="32"/>
        </w:rPr>
        <w:t xml:space="preserve"> </w:t>
      </w:r>
      <w:r>
        <w:rPr>
          <w:sz w:val="32"/>
        </w:rPr>
        <w:t>all</w:t>
      </w:r>
      <w:r>
        <w:rPr>
          <w:spacing w:val="-4"/>
          <w:sz w:val="32"/>
        </w:rPr>
        <w:t xml:space="preserve"> </w:t>
      </w:r>
      <w:r>
        <w:rPr>
          <w:sz w:val="32"/>
        </w:rPr>
        <w:t>the models</w:t>
      </w:r>
      <w:r>
        <w:rPr>
          <w:spacing w:val="-3"/>
          <w:sz w:val="32"/>
        </w:rPr>
        <w:t xml:space="preserve"> </w:t>
      </w:r>
      <w:r>
        <w:rPr>
          <w:sz w:val="32"/>
        </w:rPr>
        <w:t>we</w:t>
      </w:r>
      <w:r>
        <w:rPr>
          <w:spacing w:val="-2"/>
          <w:sz w:val="32"/>
        </w:rPr>
        <w:t xml:space="preserve"> </w:t>
      </w:r>
      <w:r>
        <w:rPr>
          <w:sz w:val="32"/>
        </w:rPr>
        <w:t>can</w:t>
      </w:r>
      <w:r>
        <w:rPr>
          <w:spacing w:val="-1"/>
          <w:sz w:val="32"/>
        </w:rPr>
        <w:t xml:space="preserve"> </w:t>
      </w:r>
      <w:r>
        <w:rPr>
          <w:sz w:val="32"/>
        </w:rPr>
        <w:t>conclude</w:t>
      </w:r>
      <w:r>
        <w:rPr>
          <w:spacing w:val="-3"/>
          <w:sz w:val="32"/>
        </w:rPr>
        <w:t xml:space="preserve"> </w:t>
      </w:r>
      <w:r>
        <w:rPr>
          <w:sz w:val="32"/>
        </w:rPr>
        <w:t>the</w:t>
      </w:r>
      <w:r>
        <w:rPr>
          <w:spacing w:val="-2"/>
          <w:sz w:val="32"/>
        </w:rPr>
        <w:t xml:space="preserve"> </w:t>
      </w:r>
      <w:r>
        <w:rPr>
          <w:sz w:val="32"/>
        </w:rPr>
        <w:t>following</w:t>
      </w:r>
      <w:r>
        <w:rPr>
          <w:spacing w:val="-2"/>
          <w:sz w:val="32"/>
        </w:rPr>
        <w:t xml:space="preserve"> </w:t>
      </w:r>
      <w:r>
        <w:rPr>
          <w:sz w:val="32"/>
        </w:rPr>
        <w:t>details</w:t>
      </w:r>
      <w:r>
        <w:rPr>
          <w:spacing w:val="-2"/>
          <w:sz w:val="32"/>
        </w:rPr>
        <w:t xml:space="preserve"> </w:t>
      </w:r>
      <w:r>
        <w:rPr>
          <w:sz w:val="32"/>
        </w:rPr>
        <w:t>i.e.</w:t>
      </w:r>
    </w:p>
    <w:p>
      <w:pPr>
        <w:pStyle w:val="6"/>
        <w:rPr>
          <w:sz w:val="38"/>
        </w:rPr>
      </w:pPr>
    </w:p>
    <w:p>
      <w:pPr>
        <w:pStyle w:val="8"/>
        <w:numPr>
          <w:ilvl w:val="0"/>
          <w:numId w:val="2"/>
        </w:numPr>
        <w:tabs>
          <w:tab w:val="left" w:pos="1460"/>
          <w:tab w:val="left" w:pos="1461"/>
        </w:tabs>
        <w:spacing w:before="311" w:after="0" w:line="256" w:lineRule="auto"/>
        <w:ind w:left="1460" w:right="875" w:hanging="360"/>
        <w:jc w:val="left"/>
        <w:rPr>
          <w:sz w:val="32"/>
        </w:rPr>
      </w:pPr>
      <w:r>
        <w:rPr>
          <w:b/>
          <w:sz w:val="32"/>
        </w:rPr>
        <w:t>Accuracy</w:t>
      </w:r>
      <w:r>
        <w:rPr>
          <w:sz w:val="32"/>
        </w:rPr>
        <w:t>:</w:t>
      </w:r>
      <w:r>
        <w:rPr>
          <w:spacing w:val="6"/>
          <w:sz w:val="32"/>
        </w:rPr>
        <w:t xml:space="preserve"> </w:t>
      </w:r>
      <w:r>
        <w:rPr>
          <w:sz w:val="32"/>
        </w:rPr>
        <w:t>As</w:t>
      </w:r>
      <w:r>
        <w:rPr>
          <w:spacing w:val="8"/>
          <w:sz w:val="32"/>
        </w:rPr>
        <w:t xml:space="preserve"> </w:t>
      </w:r>
      <w:r>
        <w:rPr>
          <w:sz w:val="32"/>
        </w:rPr>
        <w:t>far</w:t>
      </w:r>
      <w:r>
        <w:rPr>
          <w:spacing w:val="8"/>
          <w:sz w:val="32"/>
        </w:rPr>
        <w:t xml:space="preserve"> </w:t>
      </w:r>
      <w:r>
        <w:rPr>
          <w:sz w:val="32"/>
        </w:rPr>
        <w:t>as</w:t>
      </w:r>
      <w:r>
        <w:rPr>
          <w:spacing w:val="8"/>
          <w:sz w:val="32"/>
        </w:rPr>
        <w:t xml:space="preserve"> </w:t>
      </w:r>
      <w:r>
        <w:rPr>
          <w:sz w:val="32"/>
        </w:rPr>
        <w:t>the</w:t>
      </w:r>
      <w:r>
        <w:rPr>
          <w:spacing w:val="7"/>
          <w:sz w:val="32"/>
        </w:rPr>
        <w:t xml:space="preserve"> </w:t>
      </w:r>
      <w:r>
        <w:rPr>
          <w:sz w:val="32"/>
        </w:rPr>
        <w:t>accuracy</w:t>
      </w:r>
      <w:r>
        <w:rPr>
          <w:spacing w:val="5"/>
          <w:sz w:val="32"/>
        </w:rPr>
        <w:t xml:space="preserve"> </w:t>
      </w:r>
      <w:r>
        <w:rPr>
          <w:sz w:val="32"/>
        </w:rPr>
        <w:t>of</w:t>
      </w:r>
      <w:r>
        <w:rPr>
          <w:spacing w:val="8"/>
          <w:sz w:val="32"/>
        </w:rPr>
        <w:t xml:space="preserve"> </w:t>
      </w:r>
      <w:r>
        <w:rPr>
          <w:sz w:val="32"/>
        </w:rPr>
        <w:t>the</w:t>
      </w:r>
      <w:r>
        <w:rPr>
          <w:spacing w:val="8"/>
          <w:sz w:val="32"/>
        </w:rPr>
        <w:t xml:space="preserve"> </w:t>
      </w:r>
      <w:r>
        <w:rPr>
          <w:sz w:val="32"/>
        </w:rPr>
        <w:t>model</w:t>
      </w:r>
      <w:r>
        <w:rPr>
          <w:spacing w:val="7"/>
          <w:sz w:val="32"/>
        </w:rPr>
        <w:t xml:space="preserve"> </w:t>
      </w:r>
      <w:r>
        <w:rPr>
          <w:sz w:val="32"/>
        </w:rPr>
        <w:t>is</w:t>
      </w:r>
      <w:r>
        <w:rPr>
          <w:spacing w:val="8"/>
          <w:sz w:val="32"/>
        </w:rPr>
        <w:t xml:space="preserve"> </w:t>
      </w:r>
      <w:r>
        <w:rPr>
          <w:sz w:val="32"/>
        </w:rPr>
        <w:t>concerned</w:t>
      </w:r>
      <w:r>
        <w:rPr>
          <w:spacing w:val="7"/>
          <w:sz w:val="32"/>
        </w:rPr>
        <w:t xml:space="preserve"> </w:t>
      </w:r>
      <w:r>
        <w:rPr>
          <w:sz w:val="32"/>
        </w:rPr>
        <w:t>Logistic</w:t>
      </w:r>
      <w:r>
        <w:rPr>
          <w:spacing w:val="8"/>
          <w:sz w:val="32"/>
        </w:rPr>
        <w:t xml:space="preserve"> </w:t>
      </w:r>
      <w:r>
        <w:rPr>
          <w:sz w:val="32"/>
        </w:rPr>
        <w:t>Regression</w:t>
      </w:r>
      <w:r>
        <w:rPr>
          <w:spacing w:val="7"/>
          <w:sz w:val="32"/>
        </w:rPr>
        <w:t xml:space="preserve"> </w:t>
      </w:r>
      <w:r>
        <w:rPr>
          <w:sz w:val="32"/>
        </w:rPr>
        <w:t>performs</w:t>
      </w:r>
      <w:r>
        <w:rPr>
          <w:spacing w:val="8"/>
          <w:sz w:val="32"/>
        </w:rPr>
        <w:t xml:space="preserve"> </w:t>
      </w:r>
      <w:r>
        <w:rPr>
          <w:sz w:val="32"/>
        </w:rPr>
        <w:t>bet-</w:t>
      </w:r>
      <w:r>
        <w:rPr>
          <w:spacing w:val="-77"/>
          <w:sz w:val="32"/>
        </w:rPr>
        <w:t xml:space="preserve"> </w:t>
      </w:r>
      <w:r>
        <w:rPr>
          <w:sz w:val="32"/>
        </w:rPr>
        <w:t>ter</w:t>
      </w:r>
      <w:r>
        <w:rPr>
          <w:spacing w:val="-3"/>
          <w:sz w:val="32"/>
        </w:rPr>
        <w:t xml:space="preserve"> </w:t>
      </w:r>
      <w:r>
        <w:rPr>
          <w:sz w:val="32"/>
        </w:rPr>
        <w:t>than SVM which in</w:t>
      </w:r>
      <w:r>
        <w:rPr>
          <w:spacing w:val="-2"/>
          <w:sz w:val="32"/>
        </w:rPr>
        <w:t xml:space="preserve"> </w:t>
      </w:r>
      <w:r>
        <w:rPr>
          <w:sz w:val="32"/>
        </w:rPr>
        <w:t>turn</w:t>
      </w:r>
      <w:r>
        <w:rPr>
          <w:spacing w:val="-1"/>
          <w:sz w:val="32"/>
        </w:rPr>
        <w:t xml:space="preserve"> </w:t>
      </w:r>
      <w:r>
        <w:rPr>
          <w:sz w:val="32"/>
        </w:rPr>
        <w:t>performs</w:t>
      </w:r>
      <w:r>
        <w:rPr>
          <w:spacing w:val="1"/>
          <w:sz w:val="32"/>
        </w:rPr>
        <w:t xml:space="preserve"> </w:t>
      </w:r>
      <w:r>
        <w:rPr>
          <w:sz w:val="32"/>
        </w:rPr>
        <w:t>better</w:t>
      </w:r>
      <w:r>
        <w:rPr>
          <w:spacing w:val="-2"/>
          <w:sz w:val="32"/>
        </w:rPr>
        <w:t xml:space="preserve"> </w:t>
      </w:r>
      <w:r>
        <w:rPr>
          <w:sz w:val="32"/>
        </w:rPr>
        <w:t>than Bernoulli</w:t>
      </w:r>
      <w:r>
        <w:rPr>
          <w:spacing w:val="-2"/>
          <w:sz w:val="32"/>
        </w:rPr>
        <w:t xml:space="preserve"> </w:t>
      </w:r>
      <w:r>
        <w:rPr>
          <w:sz w:val="32"/>
        </w:rPr>
        <w:t>Naive</w:t>
      </w:r>
      <w:r>
        <w:rPr>
          <w:spacing w:val="-1"/>
          <w:sz w:val="32"/>
        </w:rPr>
        <w:t xml:space="preserve"> </w:t>
      </w:r>
      <w:r>
        <w:rPr>
          <w:sz w:val="32"/>
        </w:rPr>
        <w:t>Bayes.</w:t>
      </w:r>
    </w:p>
    <w:p>
      <w:pPr>
        <w:pStyle w:val="6"/>
        <w:spacing w:before="8"/>
        <w:rPr>
          <w:sz w:val="34"/>
        </w:rPr>
      </w:pPr>
    </w:p>
    <w:p>
      <w:pPr>
        <w:pStyle w:val="8"/>
        <w:numPr>
          <w:ilvl w:val="0"/>
          <w:numId w:val="2"/>
        </w:numPr>
        <w:tabs>
          <w:tab w:val="left" w:pos="1460"/>
          <w:tab w:val="left" w:pos="1461"/>
        </w:tabs>
        <w:spacing w:before="0" w:after="0" w:line="240" w:lineRule="auto"/>
        <w:ind w:left="1460" w:right="0" w:hanging="361"/>
        <w:jc w:val="left"/>
        <w:rPr>
          <w:sz w:val="32"/>
        </w:rPr>
      </w:pPr>
      <w:r>
        <w:rPr>
          <w:sz w:val="32"/>
        </w:rPr>
        <w:t>F1-score:</w:t>
      </w:r>
      <w:r>
        <w:rPr>
          <w:spacing w:val="-4"/>
          <w:sz w:val="32"/>
        </w:rPr>
        <w:t xml:space="preserve"> </w:t>
      </w:r>
      <w:r>
        <w:rPr>
          <w:sz w:val="32"/>
        </w:rPr>
        <w:t>The</w:t>
      </w:r>
      <w:r>
        <w:rPr>
          <w:spacing w:val="1"/>
          <w:sz w:val="32"/>
        </w:rPr>
        <w:t xml:space="preserve"> </w:t>
      </w:r>
      <w:r>
        <w:rPr>
          <w:sz w:val="32"/>
        </w:rPr>
        <w:t>F1</w:t>
      </w:r>
      <w:r>
        <w:rPr>
          <w:spacing w:val="1"/>
          <w:sz w:val="32"/>
        </w:rPr>
        <w:t xml:space="preserve"> </w:t>
      </w:r>
      <w:r>
        <w:rPr>
          <w:sz w:val="32"/>
        </w:rPr>
        <w:t>Scores</w:t>
      </w:r>
      <w:r>
        <w:rPr>
          <w:spacing w:val="-2"/>
          <w:sz w:val="32"/>
        </w:rPr>
        <w:t xml:space="preserve"> </w:t>
      </w:r>
      <w:r>
        <w:rPr>
          <w:sz w:val="32"/>
        </w:rPr>
        <w:t>for</w:t>
      </w:r>
      <w:r>
        <w:rPr>
          <w:spacing w:val="-3"/>
          <w:sz w:val="32"/>
        </w:rPr>
        <w:t xml:space="preserve"> </w:t>
      </w:r>
      <w:r>
        <w:rPr>
          <w:sz w:val="32"/>
        </w:rPr>
        <w:t>class</w:t>
      </w:r>
      <w:r>
        <w:rPr>
          <w:spacing w:val="-2"/>
          <w:sz w:val="32"/>
        </w:rPr>
        <w:t xml:space="preserve"> </w:t>
      </w:r>
      <w:r>
        <w:rPr>
          <w:sz w:val="32"/>
        </w:rPr>
        <w:t>0</w:t>
      </w:r>
      <w:r>
        <w:rPr>
          <w:spacing w:val="1"/>
          <w:sz w:val="32"/>
        </w:rPr>
        <w:t xml:space="preserve"> </w:t>
      </w:r>
      <w:r>
        <w:rPr>
          <w:sz w:val="32"/>
        </w:rPr>
        <w:t>and</w:t>
      </w:r>
      <w:r>
        <w:rPr>
          <w:spacing w:val="-1"/>
          <w:sz w:val="32"/>
        </w:rPr>
        <w:t xml:space="preserve"> </w:t>
      </w:r>
      <w:r>
        <w:rPr>
          <w:sz w:val="32"/>
        </w:rPr>
        <w:t>class</w:t>
      </w:r>
      <w:r>
        <w:rPr>
          <w:spacing w:val="-2"/>
          <w:sz w:val="32"/>
        </w:rPr>
        <w:t xml:space="preserve"> </w:t>
      </w:r>
      <w:r>
        <w:rPr>
          <w:sz w:val="32"/>
        </w:rPr>
        <w:t>1</w:t>
      </w:r>
      <w:r>
        <w:rPr>
          <w:spacing w:val="-2"/>
          <w:sz w:val="32"/>
        </w:rPr>
        <w:t xml:space="preserve"> </w:t>
      </w:r>
      <w:r>
        <w:rPr>
          <w:sz w:val="32"/>
        </w:rPr>
        <w:t>are :</w:t>
      </w:r>
    </w:p>
    <w:p>
      <w:pPr>
        <w:pStyle w:val="8"/>
        <w:numPr>
          <w:ilvl w:val="0"/>
          <w:numId w:val="3"/>
        </w:numPr>
        <w:tabs>
          <w:tab w:val="left" w:pos="1184"/>
        </w:tabs>
        <w:spacing w:before="188" w:after="0" w:line="259" w:lineRule="auto"/>
        <w:ind w:left="740" w:right="874" w:firstLine="0"/>
        <w:jc w:val="left"/>
        <w:rPr>
          <w:sz w:val="32"/>
        </w:rPr>
      </w:pPr>
      <w:r>
        <w:rPr>
          <w:sz w:val="32"/>
        </w:rPr>
        <w:t>For</w:t>
      </w:r>
      <w:r>
        <w:rPr>
          <w:spacing w:val="6"/>
          <w:sz w:val="32"/>
        </w:rPr>
        <w:t xml:space="preserve"> </w:t>
      </w:r>
      <w:r>
        <w:rPr>
          <w:sz w:val="32"/>
        </w:rPr>
        <w:t>class</w:t>
      </w:r>
      <w:r>
        <w:rPr>
          <w:spacing w:val="9"/>
          <w:sz w:val="32"/>
        </w:rPr>
        <w:t xml:space="preserve"> </w:t>
      </w:r>
      <w:r>
        <w:rPr>
          <w:sz w:val="32"/>
        </w:rPr>
        <w:t>0:</w:t>
      </w:r>
      <w:r>
        <w:rPr>
          <w:spacing w:val="8"/>
          <w:sz w:val="32"/>
        </w:rPr>
        <w:t xml:space="preserve"> </w:t>
      </w:r>
      <w:r>
        <w:rPr>
          <w:sz w:val="32"/>
        </w:rPr>
        <w:t>Bernoulli</w:t>
      </w:r>
      <w:r>
        <w:rPr>
          <w:spacing w:val="8"/>
          <w:sz w:val="32"/>
        </w:rPr>
        <w:t xml:space="preserve"> </w:t>
      </w:r>
      <w:r>
        <w:rPr>
          <w:sz w:val="32"/>
        </w:rPr>
        <w:t>Naive</w:t>
      </w:r>
      <w:r>
        <w:rPr>
          <w:spacing w:val="8"/>
          <w:sz w:val="32"/>
        </w:rPr>
        <w:t xml:space="preserve"> </w:t>
      </w:r>
      <w:r>
        <w:rPr>
          <w:sz w:val="32"/>
        </w:rPr>
        <w:t>Bayes(accuracy</w:t>
      </w:r>
      <w:r>
        <w:rPr>
          <w:spacing w:val="9"/>
          <w:sz w:val="32"/>
        </w:rPr>
        <w:t xml:space="preserve"> </w:t>
      </w:r>
      <w:r>
        <w:rPr>
          <w:sz w:val="32"/>
        </w:rPr>
        <w:t>=</w:t>
      </w:r>
      <w:r>
        <w:rPr>
          <w:spacing w:val="8"/>
          <w:sz w:val="32"/>
        </w:rPr>
        <w:t xml:space="preserve"> </w:t>
      </w:r>
      <w:r>
        <w:rPr>
          <w:sz w:val="32"/>
        </w:rPr>
        <w:t>0.90)</w:t>
      </w:r>
      <w:r>
        <w:rPr>
          <w:spacing w:val="9"/>
          <w:sz w:val="32"/>
        </w:rPr>
        <w:t xml:space="preserve"> </w:t>
      </w:r>
      <w:r>
        <w:rPr>
          <w:sz w:val="32"/>
        </w:rPr>
        <w:t>&lt;</w:t>
      </w:r>
      <w:r>
        <w:rPr>
          <w:spacing w:val="8"/>
          <w:sz w:val="32"/>
        </w:rPr>
        <w:t xml:space="preserve"> </w:t>
      </w:r>
      <w:r>
        <w:rPr>
          <w:sz w:val="32"/>
        </w:rPr>
        <w:t>SVM</w:t>
      </w:r>
      <w:r>
        <w:rPr>
          <w:spacing w:val="10"/>
          <w:sz w:val="32"/>
        </w:rPr>
        <w:t xml:space="preserve"> </w:t>
      </w:r>
      <w:r>
        <w:rPr>
          <w:sz w:val="32"/>
        </w:rPr>
        <w:t>(accuracy</w:t>
      </w:r>
      <w:r>
        <w:rPr>
          <w:spacing w:val="9"/>
          <w:sz w:val="32"/>
        </w:rPr>
        <w:t xml:space="preserve"> </w:t>
      </w:r>
      <w:r>
        <w:rPr>
          <w:sz w:val="32"/>
        </w:rPr>
        <w:t>=0.91)</w:t>
      </w:r>
      <w:r>
        <w:rPr>
          <w:spacing w:val="7"/>
          <w:sz w:val="32"/>
        </w:rPr>
        <w:t xml:space="preserve"> </w:t>
      </w:r>
      <w:r>
        <w:rPr>
          <w:sz w:val="32"/>
        </w:rPr>
        <w:t>&lt;Logistic</w:t>
      </w:r>
      <w:r>
        <w:rPr>
          <w:spacing w:val="11"/>
          <w:sz w:val="32"/>
        </w:rPr>
        <w:t xml:space="preserve"> </w:t>
      </w:r>
      <w:r>
        <w:rPr>
          <w:sz w:val="32"/>
        </w:rPr>
        <w:t>Regres-</w:t>
      </w:r>
      <w:r>
        <w:rPr>
          <w:spacing w:val="-77"/>
          <w:sz w:val="32"/>
        </w:rPr>
        <w:t xml:space="preserve"> </w:t>
      </w:r>
      <w:r>
        <w:rPr>
          <w:sz w:val="32"/>
        </w:rPr>
        <w:t>sion</w:t>
      </w:r>
      <w:r>
        <w:rPr>
          <w:spacing w:val="-1"/>
          <w:sz w:val="32"/>
        </w:rPr>
        <w:t xml:space="preserve"> </w:t>
      </w:r>
      <w:r>
        <w:rPr>
          <w:sz w:val="32"/>
        </w:rPr>
        <w:t>(accuracy</w:t>
      </w:r>
      <w:r>
        <w:rPr>
          <w:spacing w:val="-2"/>
          <w:sz w:val="32"/>
        </w:rPr>
        <w:t xml:space="preserve"> </w:t>
      </w:r>
      <w:r>
        <w:rPr>
          <w:sz w:val="32"/>
        </w:rPr>
        <w:t>=</w:t>
      </w:r>
      <w:r>
        <w:rPr>
          <w:spacing w:val="1"/>
          <w:sz w:val="32"/>
        </w:rPr>
        <w:t xml:space="preserve"> </w:t>
      </w:r>
      <w:r>
        <w:rPr>
          <w:sz w:val="32"/>
        </w:rPr>
        <w:t>0.92)</w:t>
      </w:r>
    </w:p>
    <w:p>
      <w:pPr>
        <w:pStyle w:val="8"/>
        <w:numPr>
          <w:ilvl w:val="0"/>
          <w:numId w:val="3"/>
        </w:numPr>
        <w:tabs>
          <w:tab w:val="left" w:pos="1206"/>
          <w:tab w:val="left" w:pos="12085"/>
        </w:tabs>
        <w:spacing w:before="160" w:after="0" w:line="259" w:lineRule="auto"/>
        <w:ind w:left="740" w:right="877" w:firstLine="0"/>
        <w:jc w:val="left"/>
        <w:rPr>
          <w:sz w:val="32"/>
        </w:rPr>
      </w:pPr>
      <w:r>
        <w:rPr>
          <w:sz w:val="32"/>
        </w:rPr>
        <w:t>For</w:t>
      </w:r>
      <w:r>
        <w:rPr>
          <w:spacing w:val="10"/>
          <w:sz w:val="32"/>
        </w:rPr>
        <w:t xml:space="preserve"> </w:t>
      </w:r>
      <w:r>
        <w:rPr>
          <w:sz w:val="32"/>
        </w:rPr>
        <w:t>class</w:t>
      </w:r>
      <w:r>
        <w:rPr>
          <w:spacing w:val="12"/>
          <w:sz w:val="32"/>
        </w:rPr>
        <w:t xml:space="preserve"> </w:t>
      </w:r>
      <w:r>
        <w:rPr>
          <w:sz w:val="32"/>
        </w:rPr>
        <w:t>1:</w:t>
      </w:r>
      <w:r>
        <w:rPr>
          <w:spacing w:val="12"/>
          <w:sz w:val="32"/>
        </w:rPr>
        <w:t xml:space="preserve"> </w:t>
      </w:r>
      <w:r>
        <w:rPr>
          <w:sz w:val="32"/>
        </w:rPr>
        <w:t>Bernoulli</w:t>
      </w:r>
      <w:r>
        <w:rPr>
          <w:spacing w:val="12"/>
          <w:sz w:val="32"/>
        </w:rPr>
        <w:t xml:space="preserve"> </w:t>
      </w:r>
      <w:r>
        <w:rPr>
          <w:sz w:val="32"/>
        </w:rPr>
        <w:t>Naive</w:t>
      </w:r>
      <w:r>
        <w:rPr>
          <w:spacing w:val="12"/>
          <w:sz w:val="32"/>
        </w:rPr>
        <w:t xml:space="preserve"> </w:t>
      </w:r>
      <w:r>
        <w:rPr>
          <w:sz w:val="32"/>
        </w:rPr>
        <w:t>Bayes</w:t>
      </w:r>
      <w:r>
        <w:rPr>
          <w:spacing w:val="12"/>
          <w:sz w:val="32"/>
        </w:rPr>
        <w:t xml:space="preserve"> </w:t>
      </w:r>
      <w:r>
        <w:rPr>
          <w:sz w:val="32"/>
        </w:rPr>
        <w:t>(accuracy</w:t>
      </w:r>
      <w:r>
        <w:rPr>
          <w:spacing w:val="10"/>
          <w:sz w:val="32"/>
        </w:rPr>
        <w:t xml:space="preserve"> </w:t>
      </w:r>
      <w:r>
        <w:rPr>
          <w:sz w:val="32"/>
        </w:rPr>
        <w:t>=</w:t>
      </w:r>
      <w:r>
        <w:rPr>
          <w:spacing w:val="12"/>
          <w:sz w:val="32"/>
        </w:rPr>
        <w:t xml:space="preserve"> </w:t>
      </w:r>
      <w:r>
        <w:rPr>
          <w:sz w:val="32"/>
        </w:rPr>
        <w:t>0.66)</w:t>
      </w:r>
      <w:r>
        <w:rPr>
          <w:spacing w:val="11"/>
          <w:sz w:val="32"/>
        </w:rPr>
        <w:t xml:space="preserve"> </w:t>
      </w:r>
      <w:r>
        <w:rPr>
          <w:sz w:val="32"/>
        </w:rPr>
        <w:t>&lt;</w:t>
      </w:r>
      <w:r>
        <w:rPr>
          <w:spacing w:val="11"/>
          <w:sz w:val="32"/>
        </w:rPr>
        <w:t xml:space="preserve"> </w:t>
      </w:r>
      <w:r>
        <w:rPr>
          <w:sz w:val="32"/>
        </w:rPr>
        <w:t>SVM</w:t>
      </w:r>
      <w:r>
        <w:rPr>
          <w:spacing w:val="11"/>
          <w:sz w:val="32"/>
        </w:rPr>
        <w:t xml:space="preserve"> </w:t>
      </w:r>
      <w:r>
        <w:rPr>
          <w:sz w:val="32"/>
        </w:rPr>
        <w:t>(accuracy</w:t>
      </w:r>
      <w:r>
        <w:rPr>
          <w:spacing w:val="10"/>
          <w:sz w:val="32"/>
        </w:rPr>
        <w:t xml:space="preserve"> </w:t>
      </w:r>
      <w:r>
        <w:rPr>
          <w:sz w:val="32"/>
        </w:rPr>
        <w:t>=</w:t>
      </w:r>
      <w:r>
        <w:rPr>
          <w:spacing w:val="12"/>
          <w:sz w:val="32"/>
        </w:rPr>
        <w:t xml:space="preserve"> </w:t>
      </w:r>
      <w:r>
        <w:rPr>
          <w:sz w:val="32"/>
        </w:rPr>
        <w:t>0.68)</w:t>
      </w:r>
      <w:r>
        <w:rPr>
          <w:spacing w:val="11"/>
          <w:sz w:val="32"/>
        </w:rPr>
        <w:t xml:space="preserve"> </w:t>
      </w:r>
      <w:r>
        <w:rPr>
          <w:sz w:val="32"/>
        </w:rPr>
        <w:t>&lt;</w:t>
      </w:r>
      <w:r>
        <w:rPr>
          <w:sz w:val="32"/>
        </w:rPr>
        <w:tab/>
      </w:r>
      <w:r>
        <w:rPr>
          <w:sz w:val="32"/>
        </w:rPr>
        <w:t>Logistic</w:t>
      </w:r>
      <w:r>
        <w:rPr>
          <w:spacing w:val="10"/>
          <w:sz w:val="32"/>
        </w:rPr>
        <w:t xml:space="preserve"> </w:t>
      </w:r>
      <w:r>
        <w:rPr>
          <w:sz w:val="32"/>
        </w:rPr>
        <w:t>Re-</w:t>
      </w:r>
      <w:r>
        <w:rPr>
          <w:spacing w:val="-77"/>
          <w:sz w:val="32"/>
        </w:rPr>
        <w:t xml:space="preserve"> </w:t>
      </w:r>
      <w:r>
        <w:rPr>
          <w:sz w:val="32"/>
        </w:rPr>
        <w:t>gression</w:t>
      </w:r>
      <w:r>
        <w:rPr>
          <w:spacing w:val="-1"/>
          <w:sz w:val="32"/>
        </w:rPr>
        <w:t xml:space="preserve"> </w:t>
      </w:r>
      <w:r>
        <w:rPr>
          <w:sz w:val="32"/>
        </w:rPr>
        <w:t>(accuracy =</w:t>
      </w:r>
      <w:r>
        <w:rPr>
          <w:spacing w:val="-2"/>
          <w:sz w:val="32"/>
        </w:rPr>
        <w:t xml:space="preserve"> </w:t>
      </w:r>
      <w:r>
        <w:rPr>
          <w:sz w:val="32"/>
        </w:rPr>
        <w:t>0.69)</w:t>
      </w:r>
    </w:p>
    <w:p>
      <w:pPr>
        <w:pStyle w:val="6"/>
        <w:spacing w:before="6"/>
        <w:rPr>
          <w:sz w:val="48"/>
        </w:rPr>
      </w:pPr>
    </w:p>
    <w:p>
      <w:pPr>
        <w:pStyle w:val="8"/>
        <w:numPr>
          <w:ilvl w:val="1"/>
          <w:numId w:val="3"/>
        </w:numPr>
        <w:tabs>
          <w:tab w:val="left" w:pos="1460"/>
          <w:tab w:val="left" w:pos="1461"/>
        </w:tabs>
        <w:spacing w:before="0" w:after="0" w:line="240" w:lineRule="auto"/>
        <w:ind w:left="1460" w:right="0" w:hanging="361"/>
        <w:jc w:val="left"/>
        <w:rPr>
          <w:sz w:val="32"/>
        </w:rPr>
      </w:pPr>
      <w:r>
        <w:rPr>
          <w:b/>
          <w:sz w:val="32"/>
        </w:rPr>
        <w:t>AUC</w:t>
      </w:r>
      <w:r>
        <w:rPr>
          <w:b/>
          <w:spacing w:val="-4"/>
          <w:sz w:val="32"/>
        </w:rPr>
        <w:t xml:space="preserve"> </w:t>
      </w:r>
      <w:r>
        <w:rPr>
          <w:b/>
          <w:sz w:val="32"/>
        </w:rPr>
        <w:t>Score</w:t>
      </w:r>
      <w:r>
        <w:rPr>
          <w:sz w:val="32"/>
        </w:rPr>
        <w:t>:</w:t>
      </w:r>
      <w:r>
        <w:rPr>
          <w:spacing w:val="-3"/>
          <w:sz w:val="32"/>
        </w:rPr>
        <w:t xml:space="preserve"> </w:t>
      </w:r>
      <w:r>
        <w:rPr>
          <w:sz w:val="32"/>
        </w:rPr>
        <w:t>All</w:t>
      </w:r>
      <w:r>
        <w:rPr>
          <w:spacing w:val="-1"/>
          <w:sz w:val="32"/>
        </w:rPr>
        <w:t xml:space="preserve"> </w:t>
      </w:r>
      <w:r>
        <w:rPr>
          <w:sz w:val="32"/>
        </w:rPr>
        <w:t>three</w:t>
      </w:r>
      <w:r>
        <w:rPr>
          <w:spacing w:val="1"/>
          <w:sz w:val="32"/>
        </w:rPr>
        <w:t xml:space="preserve"> </w:t>
      </w:r>
      <w:r>
        <w:rPr>
          <w:sz w:val="32"/>
        </w:rPr>
        <w:t>models</w:t>
      </w:r>
      <w:r>
        <w:rPr>
          <w:spacing w:val="-1"/>
          <w:sz w:val="32"/>
        </w:rPr>
        <w:t xml:space="preserve"> </w:t>
      </w:r>
      <w:r>
        <w:rPr>
          <w:sz w:val="32"/>
        </w:rPr>
        <w:t>have</w:t>
      </w:r>
      <w:r>
        <w:rPr>
          <w:spacing w:val="-3"/>
          <w:sz w:val="32"/>
        </w:rPr>
        <w:t xml:space="preserve"> </w:t>
      </w:r>
      <w:r>
        <w:rPr>
          <w:sz w:val="32"/>
        </w:rPr>
        <w:t>the</w:t>
      </w:r>
      <w:r>
        <w:rPr>
          <w:spacing w:val="-3"/>
          <w:sz w:val="32"/>
        </w:rPr>
        <w:t xml:space="preserve"> </w:t>
      </w:r>
      <w:r>
        <w:rPr>
          <w:sz w:val="32"/>
        </w:rPr>
        <w:t>same</w:t>
      </w:r>
      <w:r>
        <w:rPr>
          <w:spacing w:val="-1"/>
          <w:sz w:val="32"/>
        </w:rPr>
        <w:t xml:space="preserve"> </w:t>
      </w:r>
      <w:r>
        <w:rPr>
          <w:sz w:val="32"/>
        </w:rPr>
        <w:t>ROC-AUC</w:t>
      </w:r>
      <w:r>
        <w:rPr>
          <w:spacing w:val="-1"/>
          <w:sz w:val="32"/>
        </w:rPr>
        <w:t xml:space="preserve"> </w:t>
      </w:r>
      <w:r>
        <w:rPr>
          <w:sz w:val="32"/>
        </w:rPr>
        <w:t>score.</w:t>
      </w:r>
    </w:p>
    <w:p>
      <w:pPr>
        <w:pStyle w:val="6"/>
        <w:spacing w:before="10"/>
        <w:rPr>
          <w:sz w:val="36"/>
        </w:rPr>
      </w:pPr>
    </w:p>
    <w:p>
      <w:pPr>
        <w:pStyle w:val="8"/>
        <w:numPr>
          <w:ilvl w:val="1"/>
          <w:numId w:val="3"/>
        </w:numPr>
        <w:tabs>
          <w:tab w:val="left" w:pos="1460"/>
          <w:tab w:val="left" w:pos="1461"/>
        </w:tabs>
        <w:spacing w:before="0" w:after="0" w:line="256" w:lineRule="auto"/>
        <w:ind w:left="1460" w:right="875" w:hanging="360"/>
        <w:jc w:val="left"/>
        <w:rPr>
          <w:sz w:val="32"/>
        </w:rPr>
      </w:pPr>
      <w:r>
        <w:rPr>
          <w:sz w:val="32"/>
        </w:rPr>
        <w:t>We,</w:t>
      </w:r>
      <w:r>
        <w:rPr>
          <w:spacing w:val="10"/>
          <w:sz w:val="32"/>
        </w:rPr>
        <w:t xml:space="preserve"> </w:t>
      </w:r>
      <w:r>
        <w:rPr>
          <w:sz w:val="32"/>
        </w:rPr>
        <w:t>therefore,</w:t>
      </w:r>
      <w:r>
        <w:rPr>
          <w:spacing w:val="10"/>
          <w:sz w:val="32"/>
        </w:rPr>
        <w:t xml:space="preserve"> </w:t>
      </w:r>
      <w:r>
        <w:rPr>
          <w:sz w:val="32"/>
        </w:rPr>
        <w:t>conclude</w:t>
      </w:r>
      <w:r>
        <w:rPr>
          <w:spacing w:val="12"/>
          <w:sz w:val="32"/>
        </w:rPr>
        <w:t xml:space="preserve"> </w:t>
      </w:r>
      <w:r>
        <w:rPr>
          <w:sz w:val="32"/>
        </w:rPr>
        <w:t>that</w:t>
      </w:r>
      <w:r>
        <w:rPr>
          <w:spacing w:val="11"/>
          <w:sz w:val="32"/>
        </w:rPr>
        <w:t xml:space="preserve"> </w:t>
      </w:r>
      <w:r>
        <w:rPr>
          <w:sz w:val="32"/>
        </w:rPr>
        <w:t>the</w:t>
      </w:r>
      <w:r>
        <w:rPr>
          <w:spacing w:val="12"/>
          <w:sz w:val="32"/>
        </w:rPr>
        <w:t xml:space="preserve"> </w:t>
      </w:r>
      <w:r>
        <w:rPr>
          <w:sz w:val="32"/>
        </w:rPr>
        <w:t>Logistic</w:t>
      </w:r>
      <w:r>
        <w:rPr>
          <w:spacing w:val="12"/>
          <w:sz w:val="32"/>
        </w:rPr>
        <w:t xml:space="preserve"> </w:t>
      </w:r>
      <w:r>
        <w:rPr>
          <w:sz w:val="32"/>
        </w:rPr>
        <w:t>Regression</w:t>
      </w:r>
      <w:r>
        <w:rPr>
          <w:spacing w:val="13"/>
          <w:sz w:val="32"/>
        </w:rPr>
        <w:t xml:space="preserve"> </w:t>
      </w:r>
      <w:r>
        <w:rPr>
          <w:sz w:val="32"/>
        </w:rPr>
        <w:t>is</w:t>
      </w:r>
      <w:r>
        <w:rPr>
          <w:spacing w:val="11"/>
          <w:sz w:val="32"/>
        </w:rPr>
        <w:t xml:space="preserve"> </w:t>
      </w:r>
      <w:r>
        <w:rPr>
          <w:sz w:val="32"/>
        </w:rPr>
        <w:t>the</w:t>
      </w:r>
      <w:r>
        <w:rPr>
          <w:spacing w:val="12"/>
          <w:sz w:val="32"/>
        </w:rPr>
        <w:t xml:space="preserve"> </w:t>
      </w:r>
      <w:r>
        <w:rPr>
          <w:sz w:val="32"/>
        </w:rPr>
        <w:t>best</w:t>
      </w:r>
      <w:r>
        <w:rPr>
          <w:spacing w:val="15"/>
          <w:sz w:val="32"/>
        </w:rPr>
        <w:t xml:space="preserve"> </w:t>
      </w:r>
      <w:r>
        <w:rPr>
          <w:sz w:val="32"/>
        </w:rPr>
        <w:t>model</w:t>
      </w:r>
      <w:r>
        <w:rPr>
          <w:spacing w:val="11"/>
          <w:sz w:val="32"/>
        </w:rPr>
        <w:t xml:space="preserve"> </w:t>
      </w:r>
      <w:r>
        <w:rPr>
          <w:sz w:val="32"/>
        </w:rPr>
        <w:t>for</w:t>
      </w:r>
      <w:r>
        <w:rPr>
          <w:spacing w:val="11"/>
          <w:sz w:val="32"/>
        </w:rPr>
        <w:t xml:space="preserve"> </w:t>
      </w:r>
      <w:r>
        <w:rPr>
          <w:sz w:val="32"/>
        </w:rPr>
        <w:t>the</w:t>
      </w:r>
      <w:r>
        <w:rPr>
          <w:spacing w:val="12"/>
          <w:sz w:val="32"/>
        </w:rPr>
        <w:t xml:space="preserve"> </w:t>
      </w:r>
      <w:r>
        <w:rPr>
          <w:sz w:val="32"/>
        </w:rPr>
        <w:t>above-given</w:t>
      </w:r>
      <w:r>
        <w:rPr>
          <w:spacing w:val="12"/>
          <w:sz w:val="32"/>
        </w:rPr>
        <w:t xml:space="preserve"> </w:t>
      </w:r>
      <w:r>
        <w:rPr>
          <w:sz w:val="32"/>
        </w:rPr>
        <w:t>da-</w:t>
      </w:r>
      <w:r>
        <w:rPr>
          <w:spacing w:val="-77"/>
          <w:sz w:val="32"/>
        </w:rPr>
        <w:t xml:space="preserve"> </w:t>
      </w:r>
      <w:r>
        <w:rPr>
          <w:sz w:val="32"/>
        </w:rPr>
        <w:t>taset.</w:t>
      </w:r>
    </w:p>
    <w:p>
      <w:pPr>
        <w:spacing w:after="0" w:line="256" w:lineRule="auto"/>
        <w:jc w:val="left"/>
        <w:rPr>
          <w:sz w:val="32"/>
        </w:rPr>
        <w:sectPr>
          <w:pgSz w:w="15850" w:h="15310" w:orient="landscape"/>
          <w:pgMar w:top="1360" w:right="560" w:bottom="1180" w:left="700" w:header="0" w:footer="995" w:gutter="0"/>
          <w:cols w:space="720" w:num="1"/>
        </w:sectPr>
      </w:pPr>
    </w:p>
    <w:p>
      <w:pPr>
        <w:pStyle w:val="3"/>
        <w:ind w:left="1460"/>
      </w:pPr>
      <w:r>
        <w:rPr>
          <w:u w:val="thick"/>
        </w:rPr>
        <w:t>REFERENCES</w:t>
      </w:r>
      <w:r>
        <w:rPr>
          <w:spacing w:val="-2"/>
          <w:u w:val="thick"/>
        </w:rPr>
        <w:t xml:space="preserve"> </w:t>
      </w:r>
      <w:r>
        <w:rPr>
          <w:u w:val="thick"/>
        </w:rPr>
        <w:t>:</w:t>
      </w:r>
    </w:p>
    <w:p>
      <w:pPr>
        <w:pStyle w:val="6"/>
        <w:rPr>
          <w:b/>
          <w:sz w:val="20"/>
        </w:rPr>
      </w:pPr>
    </w:p>
    <w:p>
      <w:pPr>
        <w:pStyle w:val="6"/>
        <w:rPr>
          <w:b/>
          <w:sz w:val="23"/>
        </w:rPr>
      </w:pPr>
    </w:p>
    <w:p>
      <w:pPr>
        <w:pStyle w:val="8"/>
        <w:numPr>
          <w:ilvl w:val="0"/>
          <w:numId w:val="4"/>
        </w:numPr>
        <w:tabs>
          <w:tab w:val="left" w:pos="1273"/>
        </w:tabs>
        <w:spacing w:before="86" w:after="0" w:line="362" w:lineRule="auto"/>
        <w:ind w:left="740" w:right="3534" w:firstLine="0"/>
        <w:jc w:val="both"/>
        <w:rPr>
          <w:sz w:val="32"/>
        </w:rPr>
      </w:pPr>
      <w:r>
        <w:rPr>
          <w:sz w:val="32"/>
        </w:rPr>
        <w:t>David Zimbra, M. Ghiassi and Sean Lee, “Brand-Related Twitter Sentiment</w:t>
      </w:r>
      <w:r>
        <w:rPr>
          <w:spacing w:val="-77"/>
          <w:sz w:val="32"/>
        </w:rPr>
        <w:t xml:space="preserve"> </w:t>
      </w:r>
      <w:r>
        <w:rPr>
          <w:sz w:val="32"/>
        </w:rPr>
        <w:t>Analysis using Feature Engineering and the Dynamic Architecture for Artificial</w:t>
      </w:r>
      <w:r>
        <w:rPr>
          <w:spacing w:val="1"/>
          <w:sz w:val="32"/>
        </w:rPr>
        <w:t xml:space="preserve"> </w:t>
      </w:r>
      <w:r>
        <w:rPr>
          <w:sz w:val="32"/>
        </w:rPr>
        <w:t>Neural</w:t>
      </w:r>
      <w:r>
        <w:rPr>
          <w:spacing w:val="-3"/>
          <w:sz w:val="32"/>
        </w:rPr>
        <w:t xml:space="preserve"> </w:t>
      </w:r>
      <w:r>
        <w:rPr>
          <w:sz w:val="32"/>
        </w:rPr>
        <w:t>Networks”,</w:t>
      </w:r>
      <w:r>
        <w:rPr>
          <w:spacing w:val="1"/>
          <w:sz w:val="32"/>
        </w:rPr>
        <w:t xml:space="preserve"> </w:t>
      </w:r>
      <w:r>
        <w:rPr>
          <w:sz w:val="32"/>
        </w:rPr>
        <w:t>IEEE</w:t>
      </w:r>
      <w:r>
        <w:rPr>
          <w:spacing w:val="-2"/>
          <w:sz w:val="32"/>
        </w:rPr>
        <w:t xml:space="preserve"> </w:t>
      </w:r>
      <w:r>
        <w:rPr>
          <w:sz w:val="32"/>
        </w:rPr>
        <w:t>1530-1605,</w:t>
      </w:r>
      <w:r>
        <w:rPr>
          <w:spacing w:val="-2"/>
          <w:sz w:val="32"/>
        </w:rPr>
        <w:t xml:space="preserve"> </w:t>
      </w:r>
      <w:r>
        <w:rPr>
          <w:sz w:val="32"/>
        </w:rPr>
        <w:t>2016.</w:t>
      </w:r>
    </w:p>
    <w:p>
      <w:pPr>
        <w:pStyle w:val="6"/>
        <w:spacing w:before="9"/>
        <w:rPr>
          <w:sz w:val="48"/>
        </w:rPr>
      </w:pPr>
    </w:p>
    <w:p>
      <w:pPr>
        <w:pStyle w:val="8"/>
        <w:numPr>
          <w:ilvl w:val="0"/>
          <w:numId w:val="4"/>
        </w:numPr>
        <w:tabs>
          <w:tab w:val="left" w:pos="1193"/>
        </w:tabs>
        <w:spacing w:before="0" w:after="0" w:line="362" w:lineRule="auto"/>
        <w:ind w:left="819" w:right="3541" w:hanging="80"/>
        <w:jc w:val="both"/>
        <w:rPr>
          <w:sz w:val="32"/>
        </w:rPr>
      </w:pPr>
      <w:r>
        <w:rPr>
          <w:sz w:val="32"/>
        </w:rPr>
        <w:t>Varsha Sahayak, Vijaya Shete and Apashabi Pathan, “Sentiment Analysis on</w:t>
      </w:r>
      <w:r>
        <w:rPr>
          <w:spacing w:val="-78"/>
          <w:sz w:val="32"/>
        </w:rPr>
        <w:t xml:space="preserve"> </w:t>
      </w:r>
      <w:r>
        <w:rPr>
          <w:sz w:val="32"/>
        </w:rPr>
        <w:t>Twitter</w:t>
      </w:r>
      <w:r>
        <w:rPr>
          <w:spacing w:val="-3"/>
          <w:sz w:val="32"/>
        </w:rPr>
        <w:t xml:space="preserve"> </w:t>
      </w:r>
      <w:r>
        <w:rPr>
          <w:sz w:val="32"/>
        </w:rPr>
        <w:t>Data”,</w:t>
      </w:r>
      <w:r>
        <w:rPr>
          <w:spacing w:val="1"/>
          <w:sz w:val="32"/>
        </w:rPr>
        <w:t xml:space="preserve"> </w:t>
      </w:r>
      <w:r>
        <w:rPr>
          <w:sz w:val="32"/>
        </w:rPr>
        <w:t>(IJIRAE) ISSN:</w:t>
      </w:r>
      <w:r>
        <w:rPr>
          <w:spacing w:val="1"/>
          <w:sz w:val="32"/>
        </w:rPr>
        <w:t xml:space="preserve"> </w:t>
      </w:r>
      <w:r>
        <w:rPr>
          <w:sz w:val="32"/>
        </w:rPr>
        <w:t>2349-2163,</w:t>
      </w:r>
      <w:r>
        <w:rPr>
          <w:spacing w:val="-3"/>
          <w:sz w:val="32"/>
        </w:rPr>
        <w:t xml:space="preserve"> </w:t>
      </w:r>
      <w:r>
        <w:rPr>
          <w:sz w:val="32"/>
        </w:rPr>
        <w:t>January</w:t>
      </w:r>
      <w:r>
        <w:rPr>
          <w:spacing w:val="-3"/>
          <w:sz w:val="32"/>
        </w:rPr>
        <w:t xml:space="preserve"> </w:t>
      </w:r>
      <w:r>
        <w:rPr>
          <w:sz w:val="32"/>
        </w:rPr>
        <w:t>2015.</w:t>
      </w:r>
    </w:p>
    <w:p>
      <w:pPr>
        <w:pStyle w:val="6"/>
        <w:spacing w:before="7"/>
        <w:rPr>
          <w:sz w:val="48"/>
        </w:rPr>
      </w:pPr>
    </w:p>
    <w:p>
      <w:pPr>
        <w:pStyle w:val="8"/>
        <w:numPr>
          <w:ilvl w:val="0"/>
          <w:numId w:val="4"/>
        </w:numPr>
        <w:tabs>
          <w:tab w:val="left" w:pos="1193"/>
        </w:tabs>
        <w:spacing w:before="0" w:after="0" w:line="364" w:lineRule="auto"/>
        <w:ind w:left="740" w:right="3623" w:firstLine="0"/>
        <w:jc w:val="left"/>
        <w:rPr>
          <w:sz w:val="32"/>
        </w:rPr>
      </w:pPr>
      <w:r>
        <w:rPr>
          <w:sz w:val="32"/>
        </w:rPr>
        <w:t>Peiman Barnaghi, John G. Breslin and Parsa Ghaffari, “Opinion Mining and</w:t>
      </w:r>
      <w:r>
        <w:rPr>
          <w:spacing w:val="-77"/>
          <w:sz w:val="32"/>
        </w:rPr>
        <w:t xml:space="preserve"> </w:t>
      </w:r>
      <w:r>
        <w:rPr>
          <w:sz w:val="32"/>
        </w:rPr>
        <w:t>Sentiment Polarity on Twitter and Correlation between Events and Sentiment”,</w:t>
      </w:r>
      <w:r>
        <w:rPr>
          <w:spacing w:val="1"/>
          <w:sz w:val="32"/>
        </w:rPr>
        <w:t xml:space="preserve"> </w:t>
      </w:r>
      <w:r>
        <w:rPr>
          <w:sz w:val="32"/>
        </w:rPr>
        <w:t>2016</w:t>
      </w:r>
      <w:r>
        <w:rPr>
          <w:spacing w:val="-1"/>
          <w:sz w:val="32"/>
        </w:rPr>
        <w:t xml:space="preserve"> </w:t>
      </w:r>
      <w:r>
        <w:rPr>
          <w:sz w:val="32"/>
        </w:rPr>
        <w:t>IEEE</w:t>
      </w:r>
      <w:r>
        <w:rPr>
          <w:spacing w:val="-3"/>
          <w:sz w:val="32"/>
        </w:rPr>
        <w:t xml:space="preserve"> </w:t>
      </w:r>
      <w:r>
        <w:rPr>
          <w:sz w:val="32"/>
        </w:rPr>
        <w:t>Second</w:t>
      </w:r>
      <w:r>
        <w:rPr>
          <w:spacing w:val="-1"/>
          <w:sz w:val="32"/>
        </w:rPr>
        <w:t xml:space="preserve"> </w:t>
      </w:r>
      <w:r>
        <w:rPr>
          <w:sz w:val="32"/>
        </w:rPr>
        <w:t>International</w:t>
      </w:r>
      <w:r>
        <w:rPr>
          <w:spacing w:val="-2"/>
          <w:sz w:val="32"/>
        </w:rPr>
        <w:t xml:space="preserve"> </w:t>
      </w:r>
      <w:r>
        <w:rPr>
          <w:sz w:val="32"/>
        </w:rPr>
        <w:t>Conference</w:t>
      </w:r>
      <w:r>
        <w:rPr>
          <w:spacing w:val="-2"/>
          <w:sz w:val="32"/>
        </w:rPr>
        <w:t xml:space="preserve"> </w:t>
      </w:r>
      <w:r>
        <w:rPr>
          <w:sz w:val="32"/>
        </w:rPr>
        <w:t>on Big</w:t>
      </w:r>
      <w:r>
        <w:rPr>
          <w:spacing w:val="-1"/>
          <w:sz w:val="32"/>
        </w:rPr>
        <w:t xml:space="preserve"> </w:t>
      </w:r>
      <w:r>
        <w:rPr>
          <w:sz w:val="32"/>
        </w:rPr>
        <w:t>Data</w:t>
      </w:r>
      <w:r>
        <w:rPr>
          <w:spacing w:val="-2"/>
          <w:sz w:val="32"/>
        </w:rPr>
        <w:t xml:space="preserve"> </w:t>
      </w:r>
      <w:r>
        <w:rPr>
          <w:sz w:val="32"/>
        </w:rPr>
        <w:t>Computing</w:t>
      </w:r>
    </w:p>
    <w:p>
      <w:pPr>
        <w:pStyle w:val="6"/>
        <w:spacing w:line="363" w:lineRule="exact"/>
        <w:ind w:left="740"/>
      </w:pPr>
      <w:r>
        <w:t>Service</w:t>
      </w:r>
      <w:r>
        <w:rPr>
          <w:spacing w:val="-3"/>
        </w:rPr>
        <w:t xml:space="preserve"> </w:t>
      </w:r>
      <w:r>
        <w:t>and Applications.</w:t>
      </w:r>
    </w:p>
    <w:p>
      <w:pPr>
        <w:pStyle w:val="6"/>
        <w:rPr>
          <w:sz w:val="34"/>
        </w:rPr>
      </w:pPr>
    </w:p>
    <w:p>
      <w:pPr>
        <w:pStyle w:val="6"/>
        <w:spacing w:before="10"/>
        <w:rPr>
          <w:sz w:val="30"/>
        </w:rPr>
      </w:pPr>
    </w:p>
    <w:p>
      <w:pPr>
        <w:pStyle w:val="8"/>
        <w:numPr>
          <w:ilvl w:val="0"/>
          <w:numId w:val="4"/>
        </w:numPr>
        <w:tabs>
          <w:tab w:val="left" w:pos="1193"/>
        </w:tabs>
        <w:spacing w:before="0" w:after="0" w:line="362" w:lineRule="auto"/>
        <w:ind w:left="740" w:right="3262" w:firstLine="0"/>
        <w:jc w:val="left"/>
        <w:rPr>
          <w:sz w:val="32"/>
        </w:rPr>
      </w:pPr>
      <w:r>
        <w:rPr>
          <w:sz w:val="32"/>
        </w:rPr>
        <w:t>Mondher Bouazizi and Tomoaki Ohtsuki, “Sentiment Analysis: from Binary to</w:t>
      </w:r>
      <w:r>
        <w:rPr>
          <w:spacing w:val="-77"/>
          <w:sz w:val="32"/>
        </w:rPr>
        <w:t xml:space="preserve"> </w:t>
      </w:r>
      <w:r>
        <w:rPr>
          <w:sz w:val="32"/>
        </w:rPr>
        <w:t>Multi-Class</w:t>
      </w:r>
      <w:r>
        <w:rPr>
          <w:spacing w:val="-3"/>
          <w:sz w:val="32"/>
        </w:rPr>
        <w:t xml:space="preserve"> </w:t>
      </w:r>
      <w:r>
        <w:rPr>
          <w:sz w:val="32"/>
        </w:rPr>
        <w:t>Classification”,</w:t>
      </w:r>
      <w:r>
        <w:rPr>
          <w:spacing w:val="-3"/>
          <w:sz w:val="32"/>
        </w:rPr>
        <w:t xml:space="preserve"> </w:t>
      </w:r>
      <w:r>
        <w:rPr>
          <w:sz w:val="32"/>
        </w:rPr>
        <w:t>IEEE</w:t>
      </w:r>
      <w:r>
        <w:rPr>
          <w:spacing w:val="-2"/>
          <w:sz w:val="32"/>
        </w:rPr>
        <w:t xml:space="preserve"> </w:t>
      </w:r>
      <w:r>
        <w:rPr>
          <w:sz w:val="32"/>
        </w:rPr>
        <w:t>ICC</w:t>
      </w:r>
      <w:r>
        <w:rPr>
          <w:spacing w:val="-2"/>
          <w:sz w:val="32"/>
        </w:rPr>
        <w:t xml:space="preserve"> </w:t>
      </w:r>
      <w:r>
        <w:rPr>
          <w:sz w:val="32"/>
        </w:rPr>
        <w:t>2016</w:t>
      </w:r>
      <w:r>
        <w:rPr>
          <w:spacing w:val="-2"/>
          <w:sz w:val="32"/>
        </w:rPr>
        <w:t xml:space="preserve"> </w:t>
      </w:r>
      <w:r>
        <w:rPr>
          <w:sz w:val="32"/>
        </w:rPr>
        <w:t>SAC</w:t>
      </w:r>
      <w:r>
        <w:rPr>
          <w:spacing w:val="-2"/>
          <w:sz w:val="32"/>
        </w:rPr>
        <w:t xml:space="preserve"> </w:t>
      </w:r>
      <w:r>
        <w:rPr>
          <w:sz w:val="32"/>
        </w:rPr>
        <w:t>Social</w:t>
      </w:r>
      <w:r>
        <w:rPr>
          <w:spacing w:val="-2"/>
          <w:sz w:val="32"/>
        </w:rPr>
        <w:t xml:space="preserve"> </w:t>
      </w:r>
      <w:r>
        <w:rPr>
          <w:sz w:val="32"/>
        </w:rPr>
        <w:t>Networking,</w:t>
      </w:r>
      <w:r>
        <w:rPr>
          <w:spacing w:val="-4"/>
          <w:sz w:val="32"/>
        </w:rPr>
        <w:t xml:space="preserve"> </w:t>
      </w:r>
      <w:r>
        <w:rPr>
          <w:sz w:val="32"/>
        </w:rPr>
        <w:t>ISBN</w:t>
      </w:r>
    </w:p>
    <w:p>
      <w:pPr>
        <w:pStyle w:val="6"/>
        <w:spacing w:before="2"/>
        <w:ind w:left="740"/>
      </w:pPr>
      <w:r>
        <w:t>978-1-</w:t>
      </w:r>
      <w:r>
        <w:rPr>
          <w:spacing w:val="-4"/>
        </w:rPr>
        <w:t xml:space="preserve"> </w:t>
      </w:r>
      <w:r>
        <w:t>4799-6664-6.</w:t>
      </w:r>
    </w:p>
    <w:sectPr>
      <w:pgSz w:w="15850" w:h="15310" w:orient="landscape"/>
      <w:pgMar w:top="1360" w:right="560" w:bottom="1180" w:left="700" w:header="0" w:footer="995"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Verdana">
    <w:panose1 w:val="020B0604030504040204"/>
    <w:charset w:val="01"/>
    <w:family w:val="swiss"/>
    <w:pitch w:val="default"/>
    <w:sig w:usb0="A00006FF" w:usb1="4000205B" w:usb2="00000010" w:usb3="00000000" w:csb0="2000019F" w:csb1="00000000"/>
  </w:font>
  <w:font w:name="Constantia">
    <w:panose1 w:val="02030602050306030303"/>
    <w:charset w:val="01"/>
    <w:family w:val="roman"/>
    <w:pitch w:val="default"/>
    <w:sig w:usb0="A00002EF" w:usb1="4000204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 w:name="Arial MT">
    <w:altName w:val="Arial"/>
    <w:panose1 w:val="00000000000000000000"/>
    <w:charset w:val="01"/>
    <w:family w:val="swiss"/>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rect id="_x0000_s2049" o:spid="_x0000_s2049" o:spt="1" style="position:absolute;left:0pt;margin-left:70.55pt;margin-top:701.7pt;height:0.45pt;width:651.1pt;mso-position-horizontal-relative:page;mso-position-vertical-relative:page;z-index:-251654144;mso-width-relative:page;mso-height-relative:page;" fillcolor="#D9D9D9" filled="t" stroked="f" coordsize="21600,21600">
          <v:path/>
          <v:fill on="t" focussize="0,0"/>
          <v:stroke on="f"/>
          <v:imagedata o:title=""/>
          <o:lock v:ext="edit"/>
        </v:rect>
      </w:pict>
    </w:r>
    <w:r>
      <w:pict>
        <v:shape id="_x0000_s2050" o:spid="_x0000_s2050" o:spt="202" type="#_x0000_t202" style="position:absolute;left:0pt;margin-left:662.35pt;margin-top:704.3pt;height:13.05pt;width:58.9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45" w:lineRule="exact"/>
                  <w:ind w:left="60" w:right="0" w:firstLine="0"/>
                  <w:jc w:val="left"/>
                  <w:rPr>
                    <w:rFonts w:ascii="Calibri"/>
                    <w:sz w:val="22"/>
                  </w:rPr>
                </w:pPr>
                <w:r>
                  <w:fldChar w:fldCharType="begin"/>
                </w:r>
                <w:r>
                  <w:rPr>
                    <w:rFonts w:ascii="Calibri"/>
                    <w:sz w:val="22"/>
                  </w:rPr>
                  <w:instrText xml:space="preserve"> PAGE </w:instrText>
                </w:r>
                <w:r>
                  <w:fldChar w:fldCharType="separate"/>
                </w:r>
                <w:r>
                  <w:t>10</w:t>
                </w:r>
                <w:r>
                  <w:fldChar w:fldCharType="end"/>
                </w:r>
                <w:r>
                  <w:rPr>
                    <w:rFonts w:ascii="Calibri"/>
                    <w:spacing w:val="1"/>
                    <w:sz w:val="22"/>
                  </w:rPr>
                  <w:t xml:space="preserve"> </w:t>
                </w:r>
                <w:r>
                  <w:rPr>
                    <w:rFonts w:ascii="Calibri"/>
                    <w:sz w:val="22"/>
                  </w:rPr>
                  <w:t>|</w:t>
                </w:r>
                <w:r>
                  <w:rPr>
                    <w:rFonts w:ascii="Calibri"/>
                    <w:spacing w:val="-3"/>
                    <w:sz w:val="22"/>
                  </w:rPr>
                  <w:t xml:space="preserve"> </w:t>
                </w:r>
                <w:r>
                  <w:rPr>
                    <w:rFonts w:ascii="Calibri"/>
                    <w:color w:val="7E7E7E"/>
                    <w:sz w:val="22"/>
                  </w:rPr>
                  <w:t>P</w:t>
                </w:r>
                <w:r>
                  <w:rPr>
                    <w:rFonts w:ascii="Calibri"/>
                    <w:color w:val="7E7E7E"/>
                    <w:spacing w:val="12"/>
                    <w:sz w:val="22"/>
                  </w:rPr>
                  <w:t xml:space="preserve"> </w:t>
                </w:r>
                <w:r>
                  <w:rPr>
                    <w:rFonts w:ascii="Calibri"/>
                    <w:color w:val="7E7E7E"/>
                    <w:sz w:val="22"/>
                  </w:rPr>
                  <w:t>a</w:t>
                </w:r>
                <w:r>
                  <w:rPr>
                    <w:rFonts w:ascii="Calibri"/>
                    <w:color w:val="7E7E7E"/>
                    <w:spacing w:val="9"/>
                    <w:sz w:val="22"/>
                  </w:rPr>
                  <w:t xml:space="preserve"> </w:t>
                </w:r>
                <w:r>
                  <w:rPr>
                    <w:rFonts w:ascii="Calibri"/>
                    <w:color w:val="7E7E7E"/>
                    <w:sz w:val="22"/>
                  </w:rPr>
                  <w:t>g</w:t>
                </w:r>
                <w:r>
                  <w:rPr>
                    <w:rFonts w:ascii="Calibri"/>
                    <w:color w:val="7E7E7E"/>
                    <w:spacing w:val="10"/>
                    <w:sz w:val="22"/>
                  </w:rPr>
                  <w:t xml:space="preserve"> </w:t>
                </w:r>
                <w:r>
                  <w:rPr>
                    <w:rFonts w:ascii="Calibri"/>
                    <w:color w:val="7E7E7E"/>
                    <w:sz w:val="22"/>
                  </w:rPr>
                  <w:t>e</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decimal"/>
      <w:lvlText w:val="[%1]"/>
      <w:lvlJc w:val="left"/>
      <w:pPr>
        <w:ind w:left="740" w:hanging="533"/>
        <w:jc w:val="left"/>
      </w:pPr>
      <w:rPr>
        <w:rFonts w:hint="default" w:ascii="Times New Roman" w:hAnsi="Times New Roman" w:eastAsia="Times New Roman" w:cs="Times New Roman"/>
        <w:spacing w:val="0"/>
        <w:w w:val="99"/>
        <w:sz w:val="32"/>
        <w:szCs w:val="32"/>
        <w:lang w:val="en-US" w:eastAsia="en-US" w:bidi="ar-SA"/>
      </w:rPr>
    </w:lvl>
    <w:lvl w:ilvl="1" w:tentative="0">
      <w:start w:val="0"/>
      <w:numFmt w:val="bullet"/>
      <w:lvlText w:val="•"/>
      <w:lvlJc w:val="left"/>
      <w:pPr>
        <w:ind w:left="2124" w:hanging="533"/>
      </w:pPr>
      <w:rPr>
        <w:rFonts w:hint="default"/>
        <w:lang w:val="en-US" w:eastAsia="en-US" w:bidi="ar-SA"/>
      </w:rPr>
    </w:lvl>
    <w:lvl w:ilvl="2" w:tentative="0">
      <w:start w:val="0"/>
      <w:numFmt w:val="bullet"/>
      <w:lvlText w:val="•"/>
      <w:lvlJc w:val="left"/>
      <w:pPr>
        <w:ind w:left="3508" w:hanging="533"/>
      </w:pPr>
      <w:rPr>
        <w:rFonts w:hint="default"/>
        <w:lang w:val="en-US" w:eastAsia="en-US" w:bidi="ar-SA"/>
      </w:rPr>
    </w:lvl>
    <w:lvl w:ilvl="3" w:tentative="0">
      <w:start w:val="0"/>
      <w:numFmt w:val="bullet"/>
      <w:lvlText w:val="•"/>
      <w:lvlJc w:val="left"/>
      <w:pPr>
        <w:ind w:left="4892" w:hanging="533"/>
      </w:pPr>
      <w:rPr>
        <w:rFonts w:hint="default"/>
        <w:lang w:val="en-US" w:eastAsia="en-US" w:bidi="ar-SA"/>
      </w:rPr>
    </w:lvl>
    <w:lvl w:ilvl="4" w:tentative="0">
      <w:start w:val="0"/>
      <w:numFmt w:val="bullet"/>
      <w:lvlText w:val="•"/>
      <w:lvlJc w:val="left"/>
      <w:pPr>
        <w:ind w:left="6276" w:hanging="533"/>
      </w:pPr>
      <w:rPr>
        <w:rFonts w:hint="default"/>
        <w:lang w:val="en-US" w:eastAsia="en-US" w:bidi="ar-SA"/>
      </w:rPr>
    </w:lvl>
    <w:lvl w:ilvl="5" w:tentative="0">
      <w:start w:val="0"/>
      <w:numFmt w:val="bullet"/>
      <w:lvlText w:val="•"/>
      <w:lvlJc w:val="left"/>
      <w:pPr>
        <w:ind w:left="7661" w:hanging="533"/>
      </w:pPr>
      <w:rPr>
        <w:rFonts w:hint="default"/>
        <w:lang w:val="en-US" w:eastAsia="en-US" w:bidi="ar-SA"/>
      </w:rPr>
    </w:lvl>
    <w:lvl w:ilvl="6" w:tentative="0">
      <w:start w:val="0"/>
      <w:numFmt w:val="bullet"/>
      <w:lvlText w:val="•"/>
      <w:lvlJc w:val="left"/>
      <w:pPr>
        <w:ind w:left="9045" w:hanging="533"/>
      </w:pPr>
      <w:rPr>
        <w:rFonts w:hint="default"/>
        <w:lang w:val="en-US" w:eastAsia="en-US" w:bidi="ar-SA"/>
      </w:rPr>
    </w:lvl>
    <w:lvl w:ilvl="7" w:tentative="0">
      <w:start w:val="0"/>
      <w:numFmt w:val="bullet"/>
      <w:lvlText w:val="•"/>
      <w:lvlJc w:val="left"/>
      <w:pPr>
        <w:ind w:left="10429" w:hanging="533"/>
      </w:pPr>
      <w:rPr>
        <w:rFonts w:hint="default"/>
        <w:lang w:val="en-US" w:eastAsia="en-US" w:bidi="ar-SA"/>
      </w:rPr>
    </w:lvl>
    <w:lvl w:ilvl="8" w:tentative="0">
      <w:start w:val="0"/>
      <w:numFmt w:val="bullet"/>
      <w:lvlText w:val="•"/>
      <w:lvlJc w:val="left"/>
      <w:pPr>
        <w:ind w:left="11813" w:hanging="533"/>
      </w:pPr>
      <w:rPr>
        <w:rFonts w:hint="default"/>
        <w:lang w:val="en-US" w:eastAsia="en-US" w:bidi="ar-SA"/>
      </w:rPr>
    </w:lvl>
  </w:abstractNum>
  <w:abstractNum w:abstractNumId="1">
    <w:nsid w:val="CF092B84"/>
    <w:multiLevelType w:val="multilevel"/>
    <w:tmpl w:val="CF092B84"/>
    <w:lvl w:ilvl="0" w:tentative="0">
      <w:start w:val="0"/>
      <w:numFmt w:val="bullet"/>
      <w:lvlText w:val=""/>
      <w:lvlJc w:val="left"/>
      <w:pPr>
        <w:ind w:left="1460" w:hanging="360"/>
      </w:pPr>
      <w:rPr>
        <w:rFonts w:hint="default" w:ascii="Symbol" w:hAnsi="Symbol" w:eastAsia="Symbol" w:cs="Symbol"/>
        <w:w w:val="99"/>
        <w:sz w:val="32"/>
        <w:szCs w:val="32"/>
        <w:lang w:val="en-US" w:eastAsia="en-US" w:bidi="ar-SA"/>
      </w:rPr>
    </w:lvl>
    <w:lvl w:ilvl="1" w:tentative="0">
      <w:start w:val="0"/>
      <w:numFmt w:val="bullet"/>
      <w:lvlText w:val="•"/>
      <w:lvlJc w:val="left"/>
      <w:pPr>
        <w:ind w:left="2772" w:hanging="360"/>
      </w:pPr>
      <w:rPr>
        <w:rFonts w:hint="default"/>
        <w:lang w:val="en-US" w:eastAsia="en-US" w:bidi="ar-SA"/>
      </w:rPr>
    </w:lvl>
    <w:lvl w:ilvl="2" w:tentative="0">
      <w:start w:val="0"/>
      <w:numFmt w:val="bullet"/>
      <w:lvlText w:val="•"/>
      <w:lvlJc w:val="left"/>
      <w:pPr>
        <w:ind w:left="4084" w:hanging="360"/>
      </w:pPr>
      <w:rPr>
        <w:rFonts w:hint="default"/>
        <w:lang w:val="en-US" w:eastAsia="en-US" w:bidi="ar-SA"/>
      </w:rPr>
    </w:lvl>
    <w:lvl w:ilvl="3" w:tentative="0">
      <w:start w:val="0"/>
      <w:numFmt w:val="bullet"/>
      <w:lvlText w:val="•"/>
      <w:lvlJc w:val="left"/>
      <w:pPr>
        <w:ind w:left="5396" w:hanging="360"/>
      </w:pPr>
      <w:rPr>
        <w:rFonts w:hint="default"/>
        <w:lang w:val="en-US" w:eastAsia="en-US" w:bidi="ar-SA"/>
      </w:rPr>
    </w:lvl>
    <w:lvl w:ilvl="4" w:tentative="0">
      <w:start w:val="0"/>
      <w:numFmt w:val="bullet"/>
      <w:lvlText w:val="•"/>
      <w:lvlJc w:val="left"/>
      <w:pPr>
        <w:ind w:left="6708" w:hanging="360"/>
      </w:pPr>
      <w:rPr>
        <w:rFonts w:hint="default"/>
        <w:lang w:val="en-US" w:eastAsia="en-US" w:bidi="ar-SA"/>
      </w:rPr>
    </w:lvl>
    <w:lvl w:ilvl="5" w:tentative="0">
      <w:start w:val="0"/>
      <w:numFmt w:val="bullet"/>
      <w:lvlText w:val="•"/>
      <w:lvlJc w:val="left"/>
      <w:pPr>
        <w:ind w:left="8021" w:hanging="360"/>
      </w:pPr>
      <w:rPr>
        <w:rFonts w:hint="default"/>
        <w:lang w:val="en-US" w:eastAsia="en-US" w:bidi="ar-SA"/>
      </w:rPr>
    </w:lvl>
    <w:lvl w:ilvl="6" w:tentative="0">
      <w:start w:val="0"/>
      <w:numFmt w:val="bullet"/>
      <w:lvlText w:val="•"/>
      <w:lvlJc w:val="left"/>
      <w:pPr>
        <w:ind w:left="9333" w:hanging="360"/>
      </w:pPr>
      <w:rPr>
        <w:rFonts w:hint="default"/>
        <w:lang w:val="en-US" w:eastAsia="en-US" w:bidi="ar-SA"/>
      </w:rPr>
    </w:lvl>
    <w:lvl w:ilvl="7" w:tentative="0">
      <w:start w:val="0"/>
      <w:numFmt w:val="bullet"/>
      <w:lvlText w:val="•"/>
      <w:lvlJc w:val="left"/>
      <w:pPr>
        <w:ind w:left="10645" w:hanging="360"/>
      </w:pPr>
      <w:rPr>
        <w:rFonts w:hint="default"/>
        <w:lang w:val="en-US" w:eastAsia="en-US" w:bidi="ar-SA"/>
      </w:rPr>
    </w:lvl>
    <w:lvl w:ilvl="8" w:tentative="0">
      <w:start w:val="0"/>
      <w:numFmt w:val="bullet"/>
      <w:lvlText w:val="•"/>
      <w:lvlJc w:val="left"/>
      <w:pPr>
        <w:ind w:left="11957" w:hanging="360"/>
      </w:pPr>
      <w:rPr>
        <w:rFonts w:hint="default"/>
        <w:lang w:val="en-US" w:eastAsia="en-US" w:bidi="ar-SA"/>
      </w:rPr>
    </w:lvl>
  </w:abstractNum>
  <w:abstractNum w:abstractNumId="2">
    <w:nsid w:val="0053208E"/>
    <w:multiLevelType w:val="multilevel"/>
    <w:tmpl w:val="0053208E"/>
    <w:lvl w:ilvl="0" w:tentative="0">
      <w:start w:val="0"/>
      <w:numFmt w:val="bullet"/>
      <w:lvlText w:val="•"/>
      <w:lvlJc w:val="left"/>
      <w:pPr>
        <w:ind w:left="930" w:hanging="191"/>
      </w:pPr>
      <w:rPr>
        <w:rFonts w:hint="default" w:ascii="Times New Roman" w:hAnsi="Times New Roman" w:eastAsia="Times New Roman" w:cs="Times New Roman"/>
        <w:w w:val="99"/>
        <w:sz w:val="32"/>
        <w:szCs w:val="32"/>
        <w:lang w:val="en-US" w:eastAsia="en-US" w:bidi="ar-SA"/>
      </w:rPr>
    </w:lvl>
    <w:lvl w:ilvl="1" w:tentative="0">
      <w:start w:val="0"/>
      <w:numFmt w:val="bullet"/>
      <w:lvlText w:val=""/>
      <w:lvlJc w:val="left"/>
      <w:pPr>
        <w:ind w:left="1566" w:hanging="360"/>
      </w:pPr>
      <w:rPr>
        <w:rFonts w:hint="default" w:ascii="Symbol" w:hAnsi="Symbol" w:eastAsia="Symbol" w:cs="Symbol"/>
        <w:w w:val="99"/>
        <w:sz w:val="32"/>
        <w:szCs w:val="32"/>
        <w:lang w:val="en-US" w:eastAsia="en-US" w:bidi="ar-SA"/>
      </w:rPr>
    </w:lvl>
    <w:lvl w:ilvl="2" w:tentative="0">
      <w:start w:val="0"/>
      <w:numFmt w:val="bullet"/>
      <w:lvlText w:val="•"/>
      <w:lvlJc w:val="left"/>
      <w:pPr>
        <w:ind w:left="3006" w:hanging="360"/>
      </w:pPr>
      <w:rPr>
        <w:rFonts w:hint="default"/>
        <w:lang w:val="en-US" w:eastAsia="en-US" w:bidi="ar-SA"/>
      </w:rPr>
    </w:lvl>
    <w:lvl w:ilvl="3" w:tentative="0">
      <w:start w:val="0"/>
      <w:numFmt w:val="bullet"/>
      <w:lvlText w:val="•"/>
      <w:lvlJc w:val="left"/>
      <w:pPr>
        <w:ind w:left="4453" w:hanging="360"/>
      </w:pPr>
      <w:rPr>
        <w:rFonts w:hint="default"/>
        <w:lang w:val="en-US" w:eastAsia="en-US" w:bidi="ar-SA"/>
      </w:rPr>
    </w:lvl>
    <w:lvl w:ilvl="4" w:tentative="0">
      <w:start w:val="0"/>
      <w:numFmt w:val="bullet"/>
      <w:lvlText w:val="•"/>
      <w:lvlJc w:val="left"/>
      <w:pPr>
        <w:ind w:left="5900" w:hanging="360"/>
      </w:pPr>
      <w:rPr>
        <w:rFonts w:hint="default"/>
        <w:lang w:val="en-US" w:eastAsia="en-US" w:bidi="ar-SA"/>
      </w:rPr>
    </w:lvl>
    <w:lvl w:ilvl="5" w:tentative="0">
      <w:start w:val="0"/>
      <w:numFmt w:val="bullet"/>
      <w:lvlText w:val="•"/>
      <w:lvlJc w:val="left"/>
      <w:pPr>
        <w:ind w:left="7347" w:hanging="360"/>
      </w:pPr>
      <w:rPr>
        <w:rFonts w:hint="default"/>
        <w:lang w:val="en-US" w:eastAsia="en-US" w:bidi="ar-SA"/>
      </w:rPr>
    </w:lvl>
    <w:lvl w:ilvl="6" w:tentative="0">
      <w:start w:val="0"/>
      <w:numFmt w:val="bullet"/>
      <w:lvlText w:val="•"/>
      <w:lvlJc w:val="left"/>
      <w:pPr>
        <w:ind w:left="8794" w:hanging="360"/>
      </w:pPr>
      <w:rPr>
        <w:rFonts w:hint="default"/>
        <w:lang w:val="en-US" w:eastAsia="en-US" w:bidi="ar-SA"/>
      </w:rPr>
    </w:lvl>
    <w:lvl w:ilvl="7" w:tentative="0">
      <w:start w:val="0"/>
      <w:numFmt w:val="bullet"/>
      <w:lvlText w:val="•"/>
      <w:lvlJc w:val="left"/>
      <w:pPr>
        <w:ind w:left="10241" w:hanging="360"/>
      </w:pPr>
      <w:rPr>
        <w:rFonts w:hint="default"/>
        <w:lang w:val="en-US" w:eastAsia="en-US" w:bidi="ar-SA"/>
      </w:rPr>
    </w:lvl>
    <w:lvl w:ilvl="8" w:tentative="0">
      <w:start w:val="0"/>
      <w:numFmt w:val="bullet"/>
      <w:lvlText w:val="•"/>
      <w:lvlJc w:val="left"/>
      <w:pPr>
        <w:ind w:left="11688" w:hanging="360"/>
      </w:pPr>
      <w:rPr>
        <w:rFonts w:hint="default"/>
        <w:lang w:val="en-US" w:eastAsia="en-US" w:bidi="ar-SA"/>
      </w:rPr>
    </w:lvl>
  </w:abstractNum>
  <w:abstractNum w:abstractNumId="3">
    <w:nsid w:val="59ADCABA"/>
    <w:multiLevelType w:val="multilevel"/>
    <w:tmpl w:val="59ADCABA"/>
    <w:lvl w:ilvl="0" w:tentative="0">
      <w:start w:val="1"/>
      <w:numFmt w:val="lowerLetter"/>
      <w:lvlText w:val="(%1)"/>
      <w:lvlJc w:val="left"/>
      <w:pPr>
        <w:ind w:left="740" w:hanging="444"/>
        <w:jc w:val="left"/>
      </w:pPr>
      <w:rPr>
        <w:rFonts w:hint="default" w:ascii="Times New Roman" w:hAnsi="Times New Roman" w:eastAsia="Times New Roman" w:cs="Times New Roman"/>
        <w:w w:val="99"/>
        <w:sz w:val="32"/>
        <w:szCs w:val="32"/>
        <w:lang w:val="en-US" w:eastAsia="en-US" w:bidi="ar-SA"/>
      </w:rPr>
    </w:lvl>
    <w:lvl w:ilvl="1" w:tentative="0">
      <w:start w:val="0"/>
      <w:numFmt w:val="bullet"/>
      <w:lvlText w:val=""/>
      <w:lvlJc w:val="left"/>
      <w:pPr>
        <w:ind w:left="1460" w:hanging="360"/>
      </w:pPr>
      <w:rPr>
        <w:rFonts w:hint="default" w:ascii="Symbol" w:hAnsi="Symbol" w:eastAsia="Symbol" w:cs="Symbol"/>
        <w:w w:val="99"/>
        <w:sz w:val="32"/>
        <w:szCs w:val="32"/>
        <w:lang w:val="en-US" w:eastAsia="en-US" w:bidi="ar-SA"/>
      </w:rPr>
    </w:lvl>
    <w:lvl w:ilvl="2" w:tentative="0">
      <w:start w:val="0"/>
      <w:numFmt w:val="bullet"/>
      <w:lvlText w:val="•"/>
      <w:lvlJc w:val="left"/>
      <w:pPr>
        <w:ind w:left="2918" w:hanging="360"/>
      </w:pPr>
      <w:rPr>
        <w:rFonts w:hint="default"/>
        <w:lang w:val="en-US" w:eastAsia="en-US" w:bidi="ar-SA"/>
      </w:rPr>
    </w:lvl>
    <w:lvl w:ilvl="3" w:tentative="0">
      <w:start w:val="0"/>
      <w:numFmt w:val="bullet"/>
      <w:lvlText w:val="•"/>
      <w:lvlJc w:val="left"/>
      <w:pPr>
        <w:ind w:left="4376" w:hanging="360"/>
      </w:pPr>
      <w:rPr>
        <w:rFonts w:hint="default"/>
        <w:lang w:val="en-US" w:eastAsia="en-US" w:bidi="ar-SA"/>
      </w:rPr>
    </w:lvl>
    <w:lvl w:ilvl="4" w:tentative="0">
      <w:start w:val="0"/>
      <w:numFmt w:val="bullet"/>
      <w:lvlText w:val="•"/>
      <w:lvlJc w:val="left"/>
      <w:pPr>
        <w:ind w:left="5834" w:hanging="360"/>
      </w:pPr>
      <w:rPr>
        <w:rFonts w:hint="default"/>
        <w:lang w:val="en-US" w:eastAsia="en-US" w:bidi="ar-SA"/>
      </w:rPr>
    </w:lvl>
    <w:lvl w:ilvl="5" w:tentative="0">
      <w:start w:val="0"/>
      <w:numFmt w:val="bullet"/>
      <w:lvlText w:val="•"/>
      <w:lvlJc w:val="left"/>
      <w:pPr>
        <w:ind w:left="7292" w:hanging="360"/>
      </w:pPr>
      <w:rPr>
        <w:rFonts w:hint="default"/>
        <w:lang w:val="en-US" w:eastAsia="en-US" w:bidi="ar-SA"/>
      </w:rPr>
    </w:lvl>
    <w:lvl w:ilvl="6" w:tentative="0">
      <w:start w:val="0"/>
      <w:numFmt w:val="bullet"/>
      <w:lvlText w:val="•"/>
      <w:lvlJc w:val="left"/>
      <w:pPr>
        <w:ind w:left="8750" w:hanging="360"/>
      </w:pPr>
      <w:rPr>
        <w:rFonts w:hint="default"/>
        <w:lang w:val="en-US" w:eastAsia="en-US" w:bidi="ar-SA"/>
      </w:rPr>
    </w:lvl>
    <w:lvl w:ilvl="7" w:tentative="0">
      <w:start w:val="0"/>
      <w:numFmt w:val="bullet"/>
      <w:lvlText w:val="•"/>
      <w:lvlJc w:val="left"/>
      <w:pPr>
        <w:ind w:left="10208" w:hanging="360"/>
      </w:pPr>
      <w:rPr>
        <w:rFonts w:hint="default"/>
        <w:lang w:val="en-US" w:eastAsia="en-US" w:bidi="ar-SA"/>
      </w:rPr>
    </w:lvl>
    <w:lvl w:ilvl="8" w:tentative="0">
      <w:start w:val="0"/>
      <w:numFmt w:val="bullet"/>
      <w:lvlText w:val="•"/>
      <w:lvlJc w:val="left"/>
      <w:pPr>
        <w:ind w:left="11666" w:hanging="360"/>
      </w:pPr>
      <w:rPr>
        <w:rFonts w:hint="default"/>
        <w:lang w:val="en-US" w:eastAsia="en-US" w:bidi="ar-SA"/>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4E14D1C"/>
    <w:rsid w:val="07106306"/>
    <w:rsid w:val="0DA35CC7"/>
    <w:rsid w:val="11000D9F"/>
    <w:rsid w:val="1A6374B3"/>
    <w:rsid w:val="1F224D11"/>
    <w:rsid w:val="232344A5"/>
    <w:rsid w:val="40963652"/>
    <w:rsid w:val="412642D2"/>
    <w:rsid w:val="44953AFE"/>
    <w:rsid w:val="564B02FA"/>
    <w:rsid w:val="61804119"/>
    <w:rsid w:val="6AE90589"/>
    <w:rsid w:val="7C3868D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68"/>
      <w:ind w:left="2378" w:right="2517"/>
      <w:jc w:val="center"/>
      <w:outlineLvl w:val="1"/>
    </w:pPr>
    <w:rPr>
      <w:rFonts w:ascii="Times New Roman" w:hAnsi="Times New Roman" w:eastAsia="Times New Roman" w:cs="Times New Roman"/>
      <w:b/>
      <w:bCs/>
      <w:sz w:val="36"/>
      <w:szCs w:val="36"/>
      <w:lang w:val="en-US" w:eastAsia="en-US" w:bidi="ar-SA"/>
    </w:rPr>
  </w:style>
  <w:style w:type="paragraph" w:styleId="3">
    <w:name w:val="heading 2"/>
    <w:basedOn w:val="1"/>
    <w:next w:val="1"/>
    <w:qFormat/>
    <w:uiPriority w:val="1"/>
    <w:pPr>
      <w:spacing w:before="69"/>
      <w:ind w:left="740"/>
      <w:outlineLvl w:val="2"/>
    </w:pPr>
    <w:rPr>
      <w:rFonts w:ascii="Times New Roman" w:hAnsi="Times New Roman" w:eastAsia="Times New Roman" w:cs="Times New Roman"/>
      <w:b/>
      <w:bCs/>
      <w:sz w:val="32"/>
      <w:szCs w:val="32"/>
      <w:lang w:val="en-US" w:eastAsia="en-US" w:bidi="ar-SA"/>
    </w:rPr>
  </w:style>
  <w:style w:type="character" w:default="1" w:styleId="4">
    <w:name w:val="Default Paragraph Font"/>
    <w:semiHidden/>
    <w:unhideWhenUsed/>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32"/>
      <w:szCs w:val="32"/>
      <w:lang w:val="en-US" w:eastAsia="en-US" w:bidi="ar-SA"/>
    </w:rPr>
  </w:style>
  <w:style w:type="table" w:customStyle="1" w:styleId="7">
    <w:name w:val="Table Normal1"/>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ind w:left="1460" w:hanging="360"/>
    </w:pPr>
    <w:rPr>
      <w:rFonts w:ascii="Times New Roman" w:hAnsi="Times New Roman" w:eastAsia="Times New Roman" w:cs="Times New Roman"/>
      <w:lang w:val="en-US" w:eastAsia="en-US" w:bidi="ar-SA"/>
    </w:rPr>
  </w:style>
  <w:style w:type="paragraph" w:customStyle="1" w:styleId="9">
    <w:name w:val="Table Paragraph"/>
    <w:basedOn w:val="1"/>
    <w:qFormat/>
    <w:uiPriority w:val="1"/>
    <w:pPr>
      <w:spacing w:before="92"/>
      <w:ind w:left="10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NULL"/><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26</Pages>
  <Words>4204</Words>
  <Characters>23194</Characters>
  <TotalTime>26</TotalTime>
  <ScaleCrop>false</ScaleCrop>
  <LinksUpToDate>false</LinksUpToDate>
  <CharactersWithSpaces>27213</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2022-09-25T16:08:00Z</dcterms:created>
  <dc:creator>Personal</dc:creator>
  <cp:lastModifiedBy>SATHVIK D</cp:lastModifiedBy>
  <dcterms:modified xsi:type="dcterms:W3CDTF">2022-09-25T17:18:52Z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2022-09-24T00:00:00Z</vt:filetime>
  </property>
  <property fmtid="{D5CDD505-2E9C-101B-9397-08002B2CF9AE}" pid="3" name="Creator">
    <vt:lpwstr>Microsoft® Word 2010</vt:lpwstr>
  </property>
  <property fmtid="{D5CDD505-2E9C-101B-9397-08002B2CF9AE}" pid="4" name="LastSaved">
    <vt:filetime>2022-09-25T00:00:00Z</vt:filetime>
  </property>
  <property fmtid="{D5CDD505-2E9C-101B-9397-08002B2CF9AE}" pid="5" name="KSOProductBuildVer">
    <vt:lpwstr>1033-11.2.0.11341</vt:lpwstr>
  </property>
  <property fmtid="{D5CDD505-2E9C-101B-9397-08002B2CF9AE}" pid="6" name="ICV">
    <vt:lpwstr>B9F32D6E7AF7418A919FF69BA1D00342</vt:lpwstr>
  </property>
</Properties>
</file>